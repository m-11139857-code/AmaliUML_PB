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10DB63" w14:textId="77777777" w:rsidR="00B54042" w:rsidRDefault="00B30747">
      <w:pPr>
        <w:pStyle w:val="Heading1"/>
        <w:widowControl/>
        <w:spacing w:line="360" w:lineRule="auto"/>
        <w:ind w:left="0" w:firstLine="0"/>
        <w:rPr>
          <w:sz w:val="22"/>
          <w:szCs w:val="22"/>
        </w:rPr>
      </w:pPr>
      <w:proofErr w:type="spellStart"/>
      <w:r>
        <w:rPr>
          <w:sz w:val="22"/>
          <w:szCs w:val="22"/>
        </w:rPr>
        <w:t>Laporan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Kemajuan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0"/>
      </w:tblGrid>
      <w:tr w:rsidR="00B54042" w14:paraId="0C00044D" w14:textId="77777777" w:rsidTr="001668C4">
        <w:trPr>
          <w:trHeight w:val="1701"/>
        </w:trPr>
        <w:tc>
          <w:tcPr>
            <w:tcW w:w="9020" w:type="dxa"/>
            <w:vAlign w:val="center"/>
          </w:tcPr>
          <w:p w14:paraId="7D75EF4E" w14:textId="30FC351C" w:rsidR="00B54042" w:rsidRDefault="00B30747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  <w:r w:rsidRPr="00AC5E34">
              <w:rPr>
                <w:rStyle w:val="Strong"/>
                <w:rFonts w:ascii="Arial" w:hAnsi="Arial" w:cs="Arial"/>
                <w:sz w:val="22"/>
                <w:szCs w:val="22"/>
                <w:lang w:val="fi-FI"/>
              </w:rPr>
              <w:t>Tajuk Projek:</w:t>
            </w:r>
            <w:r w:rsidRPr="00AC5E34">
              <w:rPr>
                <w:rFonts w:ascii="Arial" w:hAnsi="Arial" w:cs="Arial"/>
                <w:sz w:val="22"/>
                <w:szCs w:val="22"/>
                <w:lang w:val="fi-FI"/>
              </w:rPr>
              <w:t xml:space="preserve"> </w:t>
            </w:r>
            <w:r w:rsidRPr="00AC5E34">
              <w:rPr>
                <w:rFonts w:ascii="Arial" w:hAnsi="Arial" w:cs="Arial"/>
                <w:b/>
                <w:bCs/>
                <w:sz w:val="22"/>
                <w:szCs w:val="22"/>
                <w:lang w:val="fi-FI"/>
              </w:rPr>
              <w:t>Sistem Pendaftaran Aktiviti Kelab Kolej</w:t>
            </w:r>
            <w:r w:rsidRPr="00AC5E34">
              <w:rPr>
                <w:rFonts w:ascii="Arial" w:hAnsi="Arial" w:cs="Arial"/>
                <w:sz w:val="22"/>
                <w:szCs w:val="22"/>
                <w:lang w:val="fi-FI"/>
              </w:rPr>
              <w:br/>
            </w:r>
            <w:r w:rsidRPr="00AC5E34">
              <w:rPr>
                <w:rStyle w:val="Strong"/>
                <w:rFonts w:ascii="Arial" w:hAnsi="Arial" w:cs="Arial"/>
                <w:sz w:val="22"/>
                <w:szCs w:val="22"/>
                <w:lang w:val="fi-FI"/>
              </w:rPr>
              <w:t>Komponen:</w:t>
            </w:r>
            <w:r w:rsidRPr="00AC5E34">
              <w:rPr>
                <w:rFonts w:ascii="Arial" w:hAnsi="Arial" w:cs="Arial"/>
                <w:sz w:val="22"/>
                <w:szCs w:val="22"/>
                <w:lang w:val="fi-FI"/>
              </w:rPr>
              <w:t xml:space="preserve"> Penghasilan </w:t>
            </w:r>
            <w:r w:rsidRPr="00AC5E34">
              <w:rPr>
                <w:rStyle w:val="Emphasis"/>
                <w:rFonts w:ascii="Arial" w:hAnsi="Arial" w:cs="Arial"/>
                <w:i w:val="0"/>
                <w:iCs w:val="0"/>
                <w:sz w:val="22"/>
                <w:szCs w:val="22"/>
                <w:lang w:val="fi-FI"/>
              </w:rPr>
              <w:t>Rajah UML dan Kemaskini Kod Sumber</w:t>
            </w:r>
            <w:r w:rsidRPr="00AC5E34">
              <w:rPr>
                <w:rFonts w:ascii="Arial" w:hAnsi="Arial" w:cs="Arial"/>
                <w:sz w:val="22"/>
                <w:szCs w:val="22"/>
                <w:lang w:val="fi-FI"/>
              </w:rPr>
              <w:br/>
            </w:r>
            <w:r w:rsidRPr="00AC5E34">
              <w:rPr>
                <w:rStyle w:val="Strong"/>
                <w:rFonts w:ascii="Arial" w:hAnsi="Arial" w:cs="Arial"/>
                <w:sz w:val="22"/>
                <w:szCs w:val="22"/>
                <w:lang w:val="fi-FI"/>
              </w:rPr>
              <w:t>Tarikh:</w:t>
            </w:r>
            <w:r w:rsidR="00412D0D">
              <w:rPr>
                <w:rStyle w:val="Strong"/>
              </w:rPr>
              <w:t xml:space="preserve"> 01.01.2026</w:t>
            </w:r>
            <w:r w:rsidRPr="00AC5E34">
              <w:rPr>
                <w:rFonts w:ascii="Arial" w:hAnsi="Arial" w:cs="Arial"/>
                <w:sz w:val="22"/>
                <w:szCs w:val="22"/>
                <w:lang w:val="fi-FI"/>
              </w:rPr>
              <w:br/>
            </w:r>
            <w:proofErr w:type="spellStart"/>
            <w:r>
              <w:rPr>
                <w:rStyle w:val="Strong"/>
                <w:rFonts w:ascii="Arial" w:hAnsi="Arial" w:cs="Arial"/>
                <w:sz w:val="22"/>
                <w:szCs w:val="22"/>
              </w:rPr>
              <w:t>Penyedia</w:t>
            </w:r>
            <w:proofErr w:type="spellEnd"/>
            <w:r w:rsidR="00412D0D">
              <w:rPr>
                <w:rStyle w:val="Strong"/>
                <w:rFonts w:ascii="Arial" w:hAnsi="Arial" w:cs="Arial"/>
                <w:sz w:val="22"/>
                <w:szCs w:val="22"/>
              </w:rPr>
              <w:t xml:space="preserve">: Nur </w:t>
            </w:r>
            <w:proofErr w:type="spellStart"/>
            <w:r w:rsidR="00412D0D">
              <w:rPr>
                <w:rStyle w:val="Strong"/>
                <w:rFonts w:ascii="Arial" w:hAnsi="Arial" w:cs="Arial"/>
                <w:sz w:val="22"/>
                <w:szCs w:val="22"/>
              </w:rPr>
              <w:t>Afrina</w:t>
            </w:r>
            <w:proofErr w:type="spellEnd"/>
            <w:r w:rsidR="00412D0D"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412D0D">
              <w:rPr>
                <w:rStyle w:val="Strong"/>
                <w:rFonts w:ascii="Arial" w:hAnsi="Arial" w:cs="Arial"/>
                <w:sz w:val="22"/>
                <w:szCs w:val="22"/>
              </w:rPr>
              <w:t>binti</w:t>
            </w:r>
            <w:proofErr w:type="spellEnd"/>
            <w:r w:rsidR="00412D0D"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412D0D">
              <w:rPr>
                <w:rStyle w:val="Strong"/>
                <w:rFonts w:ascii="Arial" w:hAnsi="Arial" w:cs="Arial"/>
                <w:sz w:val="22"/>
                <w:szCs w:val="22"/>
              </w:rPr>
              <w:t>Anuar</w:t>
            </w:r>
            <w:proofErr w:type="spellEnd"/>
          </w:p>
        </w:tc>
      </w:tr>
      <w:tr w:rsidR="00B54042" w14:paraId="0EC697BB" w14:textId="77777777" w:rsidTr="001668C4">
        <w:trPr>
          <w:trHeight w:val="567"/>
        </w:trPr>
        <w:tc>
          <w:tcPr>
            <w:tcW w:w="9020" w:type="dxa"/>
            <w:vAlign w:val="center"/>
          </w:tcPr>
          <w:p w14:paraId="2CF7A04C" w14:textId="77777777" w:rsidR="00B54042" w:rsidRDefault="00B30747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1.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Pengenalan</w:t>
            </w:r>
            <w:proofErr w:type="spellEnd"/>
          </w:p>
        </w:tc>
      </w:tr>
      <w:tr w:rsidR="00B54042" w14:paraId="1C92B0E5" w14:textId="77777777" w:rsidTr="001668C4">
        <w:trPr>
          <w:trHeight w:val="1643"/>
        </w:trPr>
        <w:tc>
          <w:tcPr>
            <w:tcW w:w="9020" w:type="dxa"/>
            <w:vAlign w:val="center"/>
          </w:tcPr>
          <w:p w14:paraId="5A611E75" w14:textId="77777777" w:rsidR="00B54042" w:rsidRDefault="00B30747">
            <w:pPr>
              <w:pStyle w:val="NormalWeb"/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Laporan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disediakan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bagi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menunjukkan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perkembangan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kerja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berkaitan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penghasilan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rajah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Style w:val="Emphasis"/>
                <w:rFonts w:ascii="Arial" w:hAnsi="Arial" w:cs="Arial"/>
                <w:sz w:val="22"/>
                <w:szCs w:val="22"/>
              </w:rPr>
              <w:t xml:space="preserve">Use </w:t>
            </w:r>
            <w:proofErr w:type="gramStart"/>
            <w:r>
              <w:rPr>
                <w:rStyle w:val="Emphasis"/>
                <w:rFonts w:ascii="Arial" w:hAnsi="Arial" w:cs="Arial"/>
                <w:sz w:val="22"/>
                <w:szCs w:val="22"/>
              </w:rPr>
              <w:t>Case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>
              <w:rPr>
                <w:rFonts w:ascii="Arial" w:hAnsi="Arial" w:cs="Arial"/>
                <w:i/>
                <w:iCs/>
              </w:rPr>
              <w:t>Class</w:t>
            </w:r>
            <w:proofErr w:type="gramEnd"/>
            <w:r>
              <w:rPr>
                <w:rFonts w:ascii="Arial" w:hAnsi="Arial" w:cs="Arial"/>
                <w:i/>
                <w:iCs/>
              </w:rPr>
              <w:t>, State, Sequence</w:t>
            </w:r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Sistem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Pendaftaran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Aktiviti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Kelab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Kolej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</w:tc>
      </w:tr>
      <w:tr w:rsidR="00B54042" w14:paraId="4ED88E36" w14:textId="77777777" w:rsidTr="001668C4">
        <w:trPr>
          <w:trHeight w:val="567"/>
        </w:trPr>
        <w:tc>
          <w:tcPr>
            <w:tcW w:w="9020" w:type="dxa"/>
            <w:vAlign w:val="center"/>
          </w:tcPr>
          <w:p w14:paraId="5791718F" w14:textId="77777777" w:rsidR="00B54042" w:rsidRDefault="00B30747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2.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Objektif</w:t>
            </w:r>
            <w:proofErr w:type="spellEnd"/>
          </w:p>
        </w:tc>
      </w:tr>
      <w:tr w:rsidR="00B54042" w:rsidRPr="00AC5E34" w14:paraId="5F198AE1" w14:textId="77777777" w:rsidTr="001668C4">
        <w:trPr>
          <w:trHeight w:val="1440"/>
        </w:trPr>
        <w:tc>
          <w:tcPr>
            <w:tcW w:w="9020" w:type="dxa"/>
            <w:vAlign w:val="center"/>
          </w:tcPr>
          <w:p w14:paraId="4545178B" w14:textId="77777777" w:rsidR="00B54042" w:rsidRDefault="00B30747">
            <w:pPr>
              <w:numPr>
                <w:ilvl w:val="0"/>
                <w:numId w:val="11"/>
              </w:numPr>
              <w:spacing w:line="360" w:lineRule="auto"/>
            </w:pPr>
            <w:proofErr w:type="spellStart"/>
            <w:r>
              <w:t>Mengenalpasti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rajah UML</w:t>
            </w:r>
          </w:p>
          <w:p w14:paraId="4E3E2D4F" w14:textId="77777777" w:rsidR="00B54042" w:rsidRDefault="00B30747">
            <w:pPr>
              <w:numPr>
                <w:ilvl w:val="0"/>
                <w:numId w:val="11"/>
              </w:numPr>
              <w:spacing w:line="360" w:lineRule="auto"/>
            </w:pPr>
            <w:proofErr w:type="spellStart"/>
            <w:r>
              <w:t>Menghasilkan</w:t>
            </w:r>
            <w:proofErr w:type="spellEnd"/>
            <w:r>
              <w:t xml:space="preserve"> rajah UML: Use Case, Class, State, Sequence.</w:t>
            </w:r>
          </w:p>
          <w:p w14:paraId="24DC3597" w14:textId="77777777" w:rsidR="00B54042" w:rsidRPr="00AC5E34" w:rsidRDefault="00B30747">
            <w:pPr>
              <w:numPr>
                <w:ilvl w:val="0"/>
                <w:numId w:val="11"/>
              </w:numPr>
              <w:spacing w:line="360" w:lineRule="auto"/>
              <w:rPr>
                <w:rStyle w:val="Strong"/>
                <w:lang w:val="fi-FI"/>
              </w:rPr>
            </w:pPr>
            <w:r w:rsidRPr="00AC5E34">
              <w:rPr>
                <w:lang w:val="fi-FI"/>
              </w:rPr>
              <w:t xml:space="preserve">Mengemaskini papapran log masuk </w:t>
            </w:r>
            <w:r w:rsidRPr="00AC5E34">
              <w:rPr>
                <w:lang w:val="fi-FI"/>
              </w:rPr>
              <w:t>sistem.</w:t>
            </w:r>
          </w:p>
        </w:tc>
      </w:tr>
      <w:tr w:rsidR="00B54042" w14:paraId="4BEC26A7" w14:textId="77777777" w:rsidTr="001668C4">
        <w:trPr>
          <w:trHeight w:val="567"/>
        </w:trPr>
        <w:tc>
          <w:tcPr>
            <w:tcW w:w="9020" w:type="dxa"/>
            <w:vAlign w:val="center"/>
          </w:tcPr>
          <w:p w14:paraId="585B3C67" w14:textId="77777777" w:rsidR="00B54042" w:rsidRDefault="00B30747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3.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Skop</w:t>
            </w:r>
            <w:proofErr w:type="spellEnd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Kerja</w:t>
            </w:r>
            <w:proofErr w:type="spellEnd"/>
          </w:p>
        </w:tc>
      </w:tr>
      <w:tr w:rsidR="00B54042" w14:paraId="1B97598A" w14:textId="77777777" w:rsidTr="001668C4">
        <w:trPr>
          <w:trHeight w:val="2285"/>
        </w:trPr>
        <w:tc>
          <w:tcPr>
            <w:tcW w:w="9020" w:type="dxa"/>
            <w:vAlign w:val="center"/>
          </w:tcPr>
          <w:p w14:paraId="1546E220" w14:textId="77777777" w:rsidR="00B54042" w:rsidRDefault="00B30747">
            <w:pPr>
              <w:spacing w:line="360" w:lineRule="auto"/>
            </w:pPr>
            <w:proofErr w:type="spellStart"/>
            <w:r>
              <w:t>Fokus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meliputi</w:t>
            </w:r>
            <w:proofErr w:type="spellEnd"/>
            <w:r>
              <w:t>:</w:t>
            </w:r>
          </w:p>
          <w:p w14:paraId="34890F59" w14:textId="77777777" w:rsidR="00B54042" w:rsidRDefault="00B30747">
            <w:pPr>
              <w:numPr>
                <w:ilvl w:val="0"/>
                <w:numId w:val="11"/>
              </w:numPr>
              <w:spacing w:line="360" w:lineRule="auto"/>
            </w:pPr>
            <w:proofErr w:type="spellStart"/>
            <w:r>
              <w:t>Menghasilkan</w:t>
            </w:r>
            <w:proofErr w:type="spellEnd"/>
            <w:r>
              <w:t xml:space="preserve"> rajah UML: Use Case, Class, State, Sequence </w:t>
            </w:r>
            <w:proofErr w:type="spellStart"/>
            <w:r>
              <w:t>mengikut</w:t>
            </w:r>
            <w:proofErr w:type="spellEnd"/>
            <w:r>
              <w:t xml:space="preserve"> </w:t>
            </w:r>
            <w:proofErr w:type="spellStart"/>
            <w:r>
              <w:t>keperluan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  <w:p w14:paraId="7DD12A73" w14:textId="77777777" w:rsidR="00B54042" w:rsidRDefault="00B30747">
            <w:pPr>
              <w:numPr>
                <w:ilvl w:val="0"/>
                <w:numId w:val="11"/>
              </w:numPr>
              <w:spacing w:line="360" w:lineRule="auto"/>
              <w:rPr>
                <w:rStyle w:val="Strong"/>
              </w:rPr>
            </w:pPr>
            <w:proofErr w:type="spellStart"/>
            <w:r>
              <w:t>Kemaskini</w:t>
            </w:r>
            <w:proofErr w:type="spellEnd"/>
            <w:r>
              <w:t xml:space="preserve"> </w:t>
            </w:r>
            <w:proofErr w:type="spellStart"/>
            <w:r>
              <w:t>kod</w:t>
            </w:r>
            <w:proofErr w:type="spellEnd"/>
            <w:r>
              <w:t xml:space="preserve"> </w:t>
            </w:r>
            <w:proofErr w:type="spellStart"/>
            <w:r>
              <w:t>sumber</w:t>
            </w:r>
            <w:proofErr w:type="spellEnd"/>
            <w:r>
              <w:t xml:space="preserve"> </w:t>
            </w:r>
            <w:proofErr w:type="spellStart"/>
            <w:r>
              <w:t>paparan</w:t>
            </w:r>
            <w:proofErr w:type="spellEnd"/>
            <w:r>
              <w:t xml:space="preserve"> log masuk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</w:tr>
      <w:tr w:rsidR="00B54042" w14:paraId="27F4D40A" w14:textId="77777777" w:rsidTr="001668C4">
        <w:trPr>
          <w:trHeight w:val="567"/>
        </w:trPr>
        <w:tc>
          <w:tcPr>
            <w:tcW w:w="9020" w:type="dxa"/>
            <w:vAlign w:val="center"/>
          </w:tcPr>
          <w:p w14:paraId="15CABD20" w14:textId="77777777" w:rsidR="00B54042" w:rsidRDefault="00B30747">
            <w:pPr>
              <w:pStyle w:val="Heading3"/>
              <w:keepNext w:val="0"/>
              <w:keepLines w:val="0"/>
              <w:widowControl/>
              <w:numPr>
                <w:ilvl w:val="0"/>
                <w:numId w:val="12"/>
              </w:numPr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Status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Kemajuan</w:t>
            </w:r>
            <w:proofErr w:type="spellEnd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Kerja</w:t>
            </w:r>
            <w:proofErr w:type="spellEnd"/>
          </w:p>
        </w:tc>
      </w:tr>
      <w:tr w:rsidR="00B54042" w14:paraId="0605E108" w14:textId="77777777" w:rsidTr="001668C4">
        <w:trPr>
          <w:trHeight w:val="3650"/>
        </w:trPr>
        <w:tc>
          <w:tcPr>
            <w:tcW w:w="9020" w:type="dxa"/>
          </w:tcPr>
          <w:tbl>
            <w:tblPr>
              <w:tblStyle w:val="TableGrid"/>
              <w:tblpPr w:leftFromText="180" w:rightFromText="180" w:vertAnchor="text" w:horzAnchor="page" w:tblpX="517" w:tblpY="31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586"/>
              <w:gridCol w:w="4170"/>
              <w:gridCol w:w="1153"/>
              <w:gridCol w:w="2506"/>
            </w:tblGrid>
            <w:tr w:rsidR="00B54042" w14:paraId="785F95B6" w14:textId="77777777">
              <w:tc>
                <w:tcPr>
                  <w:tcW w:w="586" w:type="dxa"/>
                  <w:vAlign w:val="center"/>
                </w:tcPr>
                <w:p w14:paraId="0B9F1810" w14:textId="77777777" w:rsidR="00B54042" w:rsidRDefault="00B30747">
                  <w:pPr>
                    <w:widowControl/>
                    <w:spacing w:line="36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eastAsia="SimSun"/>
                      <w:b/>
                      <w:bCs/>
                      <w:lang w:eastAsia="zh-CN" w:bidi="ar"/>
                    </w:rPr>
                    <w:t>Bil</w:t>
                  </w:r>
                </w:p>
              </w:tc>
              <w:tc>
                <w:tcPr>
                  <w:tcW w:w="4170" w:type="dxa"/>
                  <w:vAlign w:val="center"/>
                </w:tcPr>
                <w:p w14:paraId="57839CBA" w14:textId="77777777" w:rsidR="00B54042" w:rsidRDefault="00B30747">
                  <w:pPr>
                    <w:widowControl/>
                    <w:spacing w:line="360" w:lineRule="auto"/>
                    <w:jc w:val="center"/>
                    <w:rPr>
                      <w:b/>
                      <w:bCs/>
                    </w:rPr>
                  </w:pPr>
                  <w:proofErr w:type="spellStart"/>
                  <w:r>
                    <w:rPr>
                      <w:rFonts w:eastAsia="SimSun"/>
                      <w:b/>
                      <w:bCs/>
                      <w:lang w:eastAsia="zh-CN" w:bidi="ar"/>
                    </w:rPr>
                    <w:t>Aktiviti</w:t>
                  </w:r>
                  <w:proofErr w:type="spellEnd"/>
                </w:p>
              </w:tc>
              <w:tc>
                <w:tcPr>
                  <w:tcW w:w="1153" w:type="dxa"/>
                  <w:vAlign w:val="center"/>
                </w:tcPr>
                <w:p w14:paraId="74BE01E0" w14:textId="77777777" w:rsidR="00B54042" w:rsidRDefault="00B30747">
                  <w:pPr>
                    <w:widowControl/>
                    <w:spacing w:line="36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eastAsia="SimSun"/>
                      <w:b/>
                      <w:bCs/>
                      <w:lang w:eastAsia="zh-CN" w:bidi="ar"/>
                    </w:rPr>
                    <w:t>Status</w:t>
                  </w:r>
                </w:p>
              </w:tc>
              <w:tc>
                <w:tcPr>
                  <w:tcW w:w="2506" w:type="dxa"/>
                  <w:vAlign w:val="center"/>
                </w:tcPr>
                <w:p w14:paraId="7D38233E" w14:textId="77777777" w:rsidR="00B54042" w:rsidRDefault="00B30747">
                  <w:pPr>
                    <w:widowControl/>
                    <w:spacing w:line="360" w:lineRule="auto"/>
                    <w:jc w:val="center"/>
                    <w:rPr>
                      <w:b/>
                      <w:bCs/>
                    </w:rPr>
                  </w:pPr>
                  <w:proofErr w:type="spellStart"/>
                  <w:r>
                    <w:rPr>
                      <w:rFonts w:eastAsia="SimSun"/>
                      <w:b/>
                      <w:bCs/>
                      <w:lang w:eastAsia="zh-CN" w:bidi="ar"/>
                    </w:rPr>
                    <w:t>Catatan</w:t>
                  </w:r>
                  <w:proofErr w:type="spellEnd"/>
                </w:p>
              </w:tc>
            </w:tr>
            <w:tr w:rsidR="00B54042" w14:paraId="0D093FE7" w14:textId="77777777">
              <w:tc>
                <w:tcPr>
                  <w:tcW w:w="586" w:type="dxa"/>
                  <w:vAlign w:val="center"/>
                </w:tcPr>
                <w:p w14:paraId="1569A03B" w14:textId="77777777" w:rsidR="00B54042" w:rsidRDefault="00B30747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1</w:t>
                  </w:r>
                </w:p>
              </w:tc>
              <w:tc>
                <w:tcPr>
                  <w:tcW w:w="4170" w:type="dxa"/>
                  <w:vAlign w:val="center"/>
                </w:tcPr>
                <w:p w14:paraId="2B0ECFD6" w14:textId="77777777" w:rsidR="00B54042" w:rsidRDefault="00B30747">
                  <w:pPr>
                    <w:widowControl/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Kenalpasti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proofErr w:type="spellStart"/>
                  <w:r>
                    <w:rPr>
                      <w:rFonts w:eastAsia="SimSun"/>
                      <w:lang w:eastAsia="zh-CN" w:bidi="ar"/>
                    </w:rPr>
                    <w:t>aktor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&amp;</w:t>
                  </w:r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proofErr w:type="spellStart"/>
                  <w:r>
                    <w:rPr>
                      <w:rFonts w:eastAsia="SimSun"/>
                      <w:lang w:eastAsia="zh-CN" w:bidi="ar"/>
                    </w:rPr>
                    <w:t>fungsi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(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Use Case</w:t>
                  </w:r>
                  <w:r>
                    <w:rPr>
                      <w:rFonts w:eastAsia="SimSun"/>
                      <w:lang w:eastAsia="zh-CN" w:bidi="ar"/>
                    </w:rPr>
                    <w:t>)</w:t>
                  </w:r>
                </w:p>
              </w:tc>
              <w:tc>
                <w:tcPr>
                  <w:tcW w:w="1153" w:type="dxa"/>
                  <w:vAlign w:val="center"/>
                </w:tcPr>
                <w:p w14:paraId="468EFFB0" w14:textId="29BE6ED1" w:rsidR="00B54042" w:rsidRDefault="00976C1A">
                  <w:pPr>
                    <w:widowControl/>
                    <w:jc w:val="center"/>
                  </w:pPr>
                  <w:r>
                    <w:t>/</w:t>
                  </w:r>
                </w:p>
              </w:tc>
              <w:tc>
                <w:tcPr>
                  <w:tcW w:w="2506" w:type="dxa"/>
                  <w:vAlign w:val="center"/>
                </w:tcPr>
                <w:p w14:paraId="5F5F2238" w14:textId="77777777" w:rsidR="00B54042" w:rsidRDefault="00B54042">
                  <w:pPr>
                    <w:widowControl/>
                    <w:jc w:val="center"/>
                  </w:pPr>
                </w:p>
              </w:tc>
            </w:tr>
            <w:tr w:rsidR="00B54042" w14:paraId="7B1C6D2F" w14:textId="77777777">
              <w:tc>
                <w:tcPr>
                  <w:tcW w:w="586" w:type="dxa"/>
                  <w:vAlign w:val="center"/>
                </w:tcPr>
                <w:p w14:paraId="24FAEE5D" w14:textId="77777777" w:rsidR="00B54042" w:rsidRDefault="00B30747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2</w:t>
                  </w:r>
                </w:p>
              </w:tc>
              <w:tc>
                <w:tcPr>
                  <w:tcW w:w="4170" w:type="dxa"/>
                  <w:vAlign w:val="center"/>
                </w:tcPr>
                <w:p w14:paraId="78F8F957" w14:textId="77777777" w:rsidR="00B54042" w:rsidRDefault="00B30747">
                  <w:pPr>
                    <w:widowControl/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Lakaran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Use Case Diagram</w:t>
                  </w:r>
                </w:p>
              </w:tc>
              <w:tc>
                <w:tcPr>
                  <w:tcW w:w="1153" w:type="dxa"/>
                  <w:vAlign w:val="center"/>
                </w:tcPr>
                <w:p w14:paraId="5A91170F" w14:textId="27CB6B0E" w:rsidR="00B54042" w:rsidRDefault="00F44B2C" w:rsidP="00F44B2C">
                  <w:pPr>
                    <w:widowControl/>
                    <w:jc w:val="center"/>
                  </w:pPr>
                  <w:r>
                    <w:t>/</w:t>
                  </w:r>
                </w:p>
              </w:tc>
              <w:tc>
                <w:tcPr>
                  <w:tcW w:w="2506" w:type="dxa"/>
                  <w:vAlign w:val="center"/>
                </w:tcPr>
                <w:p w14:paraId="632034D8" w14:textId="77777777" w:rsidR="00B54042" w:rsidRDefault="00B54042">
                  <w:pPr>
                    <w:widowControl/>
                  </w:pPr>
                </w:p>
              </w:tc>
            </w:tr>
            <w:tr w:rsidR="00B54042" w14:paraId="1EEB5234" w14:textId="77777777">
              <w:tc>
                <w:tcPr>
                  <w:tcW w:w="586" w:type="dxa"/>
                  <w:vAlign w:val="center"/>
                </w:tcPr>
                <w:p w14:paraId="7E72D3DC" w14:textId="77777777" w:rsidR="00B54042" w:rsidRDefault="00B30747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3</w:t>
                  </w:r>
                </w:p>
              </w:tc>
              <w:tc>
                <w:tcPr>
                  <w:tcW w:w="4170" w:type="dxa"/>
                  <w:vAlign w:val="center"/>
                </w:tcPr>
                <w:p w14:paraId="1198FAB2" w14:textId="77777777" w:rsidR="00B54042" w:rsidRDefault="00B30747">
                  <w:pPr>
                    <w:widowControl/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Lakaran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Class Diagram</w:t>
                  </w:r>
                </w:p>
              </w:tc>
              <w:tc>
                <w:tcPr>
                  <w:tcW w:w="1153" w:type="dxa"/>
                  <w:vAlign w:val="center"/>
                </w:tcPr>
                <w:p w14:paraId="1C231064" w14:textId="41D6BE5E" w:rsidR="00B54042" w:rsidRDefault="00F44B2C" w:rsidP="00F44B2C">
                  <w:pPr>
                    <w:widowControl/>
                    <w:jc w:val="center"/>
                  </w:pPr>
                  <w:r>
                    <w:t>/</w:t>
                  </w:r>
                </w:p>
              </w:tc>
              <w:tc>
                <w:tcPr>
                  <w:tcW w:w="2506" w:type="dxa"/>
                  <w:vAlign w:val="center"/>
                </w:tcPr>
                <w:p w14:paraId="0CFB84B5" w14:textId="77777777" w:rsidR="00B54042" w:rsidRDefault="00B54042">
                  <w:pPr>
                    <w:widowControl/>
                  </w:pPr>
                </w:p>
              </w:tc>
            </w:tr>
            <w:tr w:rsidR="00B54042" w14:paraId="4A497B5F" w14:textId="77777777">
              <w:tc>
                <w:tcPr>
                  <w:tcW w:w="586" w:type="dxa"/>
                  <w:vAlign w:val="center"/>
                </w:tcPr>
                <w:p w14:paraId="29A2FD66" w14:textId="77777777" w:rsidR="00B54042" w:rsidRDefault="00B30747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4</w:t>
                  </w:r>
                </w:p>
              </w:tc>
              <w:tc>
                <w:tcPr>
                  <w:tcW w:w="4170" w:type="dxa"/>
                  <w:vAlign w:val="center"/>
                </w:tcPr>
                <w:p w14:paraId="06343E1D" w14:textId="77777777" w:rsidR="00B54042" w:rsidRDefault="00B30747">
                  <w:pPr>
                    <w:widowControl/>
                    <w:rPr>
                      <w:rFonts w:eastAsia="SimSun"/>
                      <w:lang w:bidi="ar"/>
                    </w:rPr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Lakaran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State Diagram</w:t>
                  </w:r>
                </w:p>
              </w:tc>
              <w:tc>
                <w:tcPr>
                  <w:tcW w:w="1153" w:type="dxa"/>
                  <w:vAlign w:val="center"/>
                </w:tcPr>
                <w:p w14:paraId="125CA142" w14:textId="66520486" w:rsidR="00B54042" w:rsidRDefault="00F44B2C" w:rsidP="00F44B2C">
                  <w:pPr>
                    <w:widowControl/>
                    <w:jc w:val="center"/>
                  </w:pPr>
                  <w:r>
                    <w:t>/</w:t>
                  </w:r>
                </w:p>
              </w:tc>
              <w:tc>
                <w:tcPr>
                  <w:tcW w:w="2506" w:type="dxa"/>
                  <w:vAlign w:val="center"/>
                </w:tcPr>
                <w:p w14:paraId="0C56F585" w14:textId="77777777" w:rsidR="00B54042" w:rsidRDefault="00B54042">
                  <w:pPr>
                    <w:widowControl/>
                  </w:pPr>
                </w:p>
              </w:tc>
            </w:tr>
            <w:tr w:rsidR="00B54042" w14:paraId="4BE3ED09" w14:textId="77777777">
              <w:tc>
                <w:tcPr>
                  <w:tcW w:w="586" w:type="dxa"/>
                  <w:vAlign w:val="center"/>
                </w:tcPr>
                <w:p w14:paraId="0E053D05" w14:textId="77777777" w:rsidR="00B54042" w:rsidRDefault="00B30747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5</w:t>
                  </w:r>
                </w:p>
              </w:tc>
              <w:tc>
                <w:tcPr>
                  <w:tcW w:w="4170" w:type="dxa"/>
                  <w:vAlign w:val="center"/>
                </w:tcPr>
                <w:p w14:paraId="6C7C330D" w14:textId="77777777" w:rsidR="00B54042" w:rsidRDefault="00B30747">
                  <w:pPr>
                    <w:widowControl/>
                    <w:rPr>
                      <w:rFonts w:eastAsia="SimSun"/>
                      <w:lang w:bidi="ar"/>
                    </w:rPr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Lakaran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Sequence Diagram</w:t>
                  </w:r>
                </w:p>
              </w:tc>
              <w:tc>
                <w:tcPr>
                  <w:tcW w:w="1153" w:type="dxa"/>
                  <w:vAlign w:val="center"/>
                </w:tcPr>
                <w:p w14:paraId="083B403A" w14:textId="7384637D" w:rsidR="00B54042" w:rsidRDefault="00F44B2C" w:rsidP="00F44B2C">
                  <w:pPr>
                    <w:widowControl/>
                    <w:jc w:val="center"/>
                  </w:pPr>
                  <w:r>
                    <w:t>/</w:t>
                  </w:r>
                </w:p>
              </w:tc>
              <w:tc>
                <w:tcPr>
                  <w:tcW w:w="2506" w:type="dxa"/>
                  <w:vAlign w:val="center"/>
                </w:tcPr>
                <w:p w14:paraId="0D2B3B43" w14:textId="77777777" w:rsidR="00B54042" w:rsidRDefault="00B54042">
                  <w:pPr>
                    <w:widowControl/>
                  </w:pPr>
                </w:p>
              </w:tc>
            </w:tr>
            <w:tr w:rsidR="00B54042" w14:paraId="26B3D48D" w14:textId="77777777">
              <w:tc>
                <w:tcPr>
                  <w:tcW w:w="586" w:type="dxa"/>
                  <w:vAlign w:val="center"/>
                </w:tcPr>
                <w:p w14:paraId="54C55BE3" w14:textId="77777777" w:rsidR="00B54042" w:rsidRDefault="00B30747">
                  <w:pPr>
                    <w:widowControl/>
                    <w:spacing w:line="360" w:lineRule="auto"/>
                    <w:jc w:val="center"/>
                    <w:rPr>
                      <w:rFonts w:eastAsia="SimSun"/>
                      <w:lang w:eastAsia="zh-CN" w:bidi="ar"/>
                    </w:rPr>
                  </w:pPr>
                  <w:r>
                    <w:rPr>
                      <w:rFonts w:eastAsia="SimSun"/>
                      <w:lang w:eastAsia="zh-CN" w:bidi="ar"/>
                    </w:rPr>
                    <w:t>6</w:t>
                  </w:r>
                </w:p>
              </w:tc>
              <w:tc>
                <w:tcPr>
                  <w:tcW w:w="4170" w:type="dxa"/>
                  <w:vAlign w:val="center"/>
                </w:tcPr>
                <w:p w14:paraId="06294C92" w14:textId="77777777" w:rsidR="00B54042" w:rsidRDefault="00B30747">
                  <w:pPr>
                    <w:widowControl/>
                    <w:rPr>
                      <w:rFonts w:eastAsia="SimSun"/>
                      <w:lang w:eastAsia="zh-CN" w:bidi="ar"/>
                    </w:rPr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Kemaskini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proofErr w:type="spellStart"/>
                  <w:r>
                    <w:rPr>
                      <w:rFonts w:eastAsia="SimSun"/>
                      <w:lang w:eastAsia="zh-CN" w:bidi="ar"/>
                    </w:rPr>
                    <w:t>Kod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proofErr w:type="spellStart"/>
                  <w:r>
                    <w:rPr>
                      <w:rFonts w:eastAsia="SimSun"/>
                      <w:lang w:eastAsia="zh-CN" w:bidi="ar"/>
                    </w:rPr>
                    <w:t>Sumber</w:t>
                  </w:r>
                  <w:proofErr w:type="spellEnd"/>
                </w:p>
              </w:tc>
              <w:tc>
                <w:tcPr>
                  <w:tcW w:w="1153" w:type="dxa"/>
                  <w:vAlign w:val="center"/>
                </w:tcPr>
                <w:p w14:paraId="592451B8" w14:textId="38E9B84F" w:rsidR="00B54042" w:rsidRDefault="00F44B2C" w:rsidP="00F44B2C">
                  <w:pPr>
                    <w:widowControl/>
                    <w:jc w:val="center"/>
                  </w:pPr>
                  <w:r>
                    <w:t>/</w:t>
                  </w:r>
                </w:p>
              </w:tc>
              <w:tc>
                <w:tcPr>
                  <w:tcW w:w="2506" w:type="dxa"/>
                  <w:vAlign w:val="center"/>
                </w:tcPr>
                <w:p w14:paraId="68180A6D" w14:textId="77777777" w:rsidR="00B54042" w:rsidRDefault="00B54042">
                  <w:pPr>
                    <w:widowControl/>
                  </w:pPr>
                </w:p>
              </w:tc>
            </w:tr>
          </w:tbl>
          <w:p w14:paraId="6AFE3C49" w14:textId="77777777" w:rsidR="00B54042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</w:tc>
      </w:tr>
      <w:tr w:rsidR="00B54042" w14:paraId="4C38404D" w14:textId="77777777" w:rsidTr="001668C4">
        <w:trPr>
          <w:trHeight w:val="567"/>
        </w:trPr>
        <w:tc>
          <w:tcPr>
            <w:tcW w:w="9020" w:type="dxa"/>
            <w:vAlign w:val="center"/>
          </w:tcPr>
          <w:p w14:paraId="2EC776DD" w14:textId="0E5B3F87" w:rsidR="00B54042" w:rsidRDefault="00976C1A">
            <w:pPr>
              <w:pStyle w:val="Heading3"/>
              <w:keepNext w:val="0"/>
              <w:keepLines w:val="0"/>
              <w:widowControl/>
              <w:spacing w:line="360" w:lineRule="auto"/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noProof/>
                <w:color w:val="auto"/>
                <w:sz w:val="22"/>
                <w:szCs w:val="22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4B1C737" wp14:editId="2550302A">
                      <wp:simplePos x="0" y="0"/>
                      <wp:positionH relativeFrom="column">
                        <wp:posOffset>-73025</wp:posOffset>
                      </wp:positionH>
                      <wp:positionV relativeFrom="paragraph">
                        <wp:posOffset>263525</wp:posOffset>
                      </wp:positionV>
                      <wp:extent cx="5722620" cy="30480"/>
                      <wp:effectExtent l="0" t="0" r="30480" b="2667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22620" cy="304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5C166CA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75pt,20.75pt" to="444.85pt,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" strokecolor="black [3040]"/>
                  </w:pict>
                </mc:Fallback>
              </mc:AlternateContent>
            </w:r>
            <w:r w:rsidR="00B30747"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5. </w:t>
            </w:r>
            <w:proofErr w:type="spellStart"/>
            <w:r w:rsidR="00B30747"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Isu</w:t>
            </w:r>
            <w:proofErr w:type="spellEnd"/>
            <w:r w:rsidR="00B30747"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 &amp; </w:t>
            </w:r>
            <w:proofErr w:type="spellStart"/>
            <w:r w:rsidR="00B30747"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Cabaran</w:t>
            </w:r>
            <w:proofErr w:type="spellEnd"/>
          </w:p>
          <w:p w14:paraId="38847F91" w14:textId="7271AF34" w:rsidR="00976C1A" w:rsidRPr="00976C1A" w:rsidRDefault="00976C1A" w:rsidP="00976C1A"/>
          <w:p w14:paraId="37A5E0C2" w14:textId="77777777" w:rsidR="001668C4" w:rsidRDefault="001668C4" w:rsidP="001668C4">
            <w:r>
              <w:t xml:space="preserve">- </w:t>
            </w:r>
            <w:proofErr w:type="spellStart"/>
            <w:r>
              <w:t>Paparan</w:t>
            </w:r>
            <w:proofErr w:type="spellEnd"/>
            <w:r w:rsidR="00976C1A">
              <w:t xml:space="preserve"> log masuk </w:t>
            </w:r>
            <w:proofErr w:type="spellStart"/>
            <w:r w:rsidR="00976C1A">
              <w:t>setiap</w:t>
            </w:r>
            <w:proofErr w:type="spellEnd"/>
            <w:r w:rsidR="00976C1A">
              <w:t xml:space="preserve"> </w:t>
            </w:r>
            <w:proofErr w:type="spellStart"/>
            <w:r w:rsidR="00976C1A">
              <w:t>pengguna</w:t>
            </w:r>
            <w:proofErr w:type="spellEnd"/>
            <w:r w:rsidR="00976C1A">
              <w:t xml:space="preserve"> </w:t>
            </w:r>
            <w:proofErr w:type="spellStart"/>
            <w:r w:rsidR="00976C1A">
              <w:t>bercampur</w:t>
            </w:r>
            <w:proofErr w:type="spellEnd"/>
          </w:p>
          <w:p w14:paraId="25E989A9" w14:textId="77777777" w:rsidR="00976C1A" w:rsidRDefault="00976C1A" w:rsidP="001668C4">
            <w:r>
              <w:t xml:space="preserve">- </w:t>
            </w:r>
            <w:proofErr w:type="spellStart"/>
            <w:r>
              <w:t>Koding</w:t>
            </w:r>
            <w:proofErr w:type="spellEnd"/>
            <w:r>
              <w:t xml:space="preserve"> CSS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berfungsi</w:t>
            </w:r>
            <w:proofErr w:type="spellEnd"/>
          </w:p>
          <w:p w14:paraId="02B19832" w14:textId="77777777" w:rsidR="00976C1A" w:rsidRDefault="00976C1A" w:rsidP="001668C4"/>
          <w:p w14:paraId="13EAE470" w14:textId="77777777" w:rsidR="00976C1A" w:rsidRDefault="00976C1A" w:rsidP="001668C4"/>
          <w:p w14:paraId="7D87FD39" w14:textId="77777777" w:rsidR="00976C1A" w:rsidRDefault="00976C1A" w:rsidP="001668C4"/>
          <w:p w14:paraId="5A5022F2" w14:textId="77777777" w:rsidR="00976C1A" w:rsidRDefault="00976C1A" w:rsidP="001668C4"/>
          <w:p w14:paraId="783F4C80" w14:textId="650A61A0" w:rsidR="00976C1A" w:rsidRPr="001668C4" w:rsidRDefault="00976C1A" w:rsidP="001668C4"/>
        </w:tc>
      </w:tr>
      <w:tr w:rsidR="00B54042" w14:paraId="0FCEE7F5" w14:textId="77777777" w:rsidTr="001668C4">
        <w:trPr>
          <w:trHeight w:val="567"/>
        </w:trPr>
        <w:tc>
          <w:tcPr>
            <w:tcW w:w="9020" w:type="dxa"/>
            <w:vAlign w:val="center"/>
          </w:tcPr>
          <w:p w14:paraId="64790F9E" w14:textId="77777777" w:rsidR="00B54042" w:rsidRDefault="00B30747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6.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Cadangan</w:t>
            </w:r>
            <w:proofErr w:type="spellEnd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Tindakan</w:t>
            </w:r>
            <w:proofErr w:type="spellEnd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Seterusnya</w:t>
            </w:r>
            <w:proofErr w:type="spellEnd"/>
          </w:p>
        </w:tc>
      </w:tr>
      <w:tr w:rsidR="00B54042" w14:paraId="4F00C414" w14:textId="77777777" w:rsidTr="00976C1A">
        <w:trPr>
          <w:trHeight w:val="1367"/>
        </w:trPr>
        <w:tc>
          <w:tcPr>
            <w:tcW w:w="9020" w:type="dxa"/>
            <w:vAlign w:val="center"/>
          </w:tcPr>
          <w:p w14:paraId="1C991995" w14:textId="3C676AF6" w:rsidR="00976C1A" w:rsidRPr="00976C1A" w:rsidRDefault="00976C1A" w:rsidP="00976C1A">
            <w:pPr>
              <w:pStyle w:val="NormalWeb"/>
              <w:numPr>
                <w:ilvl w:val="0"/>
                <w:numId w:val="13"/>
              </w:numPr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Style w:val="Strong"/>
                <w:rFonts w:ascii="Arial" w:hAnsi="Arial" w:cs="Arial"/>
                <w:b w:val="0"/>
                <w:sz w:val="22"/>
                <w:szCs w:val="22"/>
              </w:rPr>
              <w:t>Membuat</w:t>
            </w:r>
            <w:proofErr w:type="spellEnd"/>
            <w:r>
              <w:rPr>
                <w:rStyle w:val="Strong"/>
                <w:rFonts w:ascii="Arial" w:hAnsi="Arial" w:cs="Arial"/>
                <w:b w:val="0"/>
                <w:sz w:val="22"/>
                <w:szCs w:val="22"/>
              </w:rPr>
              <w:t xml:space="preserve"> fail yang </w:t>
            </w:r>
            <w:proofErr w:type="spellStart"/>
            <w:r>
              <w:rPr>
                <w:rStyle w:val="Strong"/>
                <w:rFonts w:ascii="Arial" w:hAnsi="Arial" w:cs="Arial"/>
                <w:b w:val="0"/>
                <w:sz w:val="22"/>
                <w:szCs w:val="22"/>
              </w:rPr>
              <w:t>berbeza</w:t>
            </w:r>
            <w:proofErr w:type="spellEnd"/>
            <w:r>
              <w:rPr>
                <w:rStyle w:val="Strong"/>
                <w:rFonts w:ascii="Arial" w:hAnsi="Arial" w:cs="Arial"/>
                <w:b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  <w:b w:val="0"/>
                <w:sz w:val="22"/>
                <w:szCs w:val="22"/>
              </w:rPr>
              <w:t>bagi</w:t>
            </w:r>
            <w:proofErr w:type="spellEnd"/>
            <w:r>
              <w:rPr>
                <w:rStyle w:val="Strong"/>
                <w:rFonts w:ascii="Arial" w:hAnsi="Arial" w:cs="Arial"/>
                <w:b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  <w:b w:val="0"/>
                <w:sz w:val="22"/>
                <w:szCs w:val="22"/>
              </w:rPr>
              <w:t>setiap</w:t>
            </w:r>
            <w:proofErr w:type="spellEnd"/>
            <w:r>
              <w:rPr>
                <w:rStyle w:val="Strong"/>
                <w:rFonts w:ascii="Arial" w:hAnsi="Arial" w:cs="Arial"/>
                <w:b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  <w:b w:val="0"/>
                <w:sz w:val="22"/>
                <w:szCs w:val="22"/>
              </w:rPr>
              <w:t>jenis</w:t>
            </w:r>
            <w:proofErr w:type="spellEnd"/>
            <w:r>
              <w:rPr>
                <w:rStyle w:val="Strong"/>
                <w:rFonts w:ascii="Arial" w:hAnsi="Arial" w:cs="Arial"/>
                <w:b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  <w:b w:val="0"/>
                <w:sz w:val="22"/>
                <w:szCs w:val="22"/>
              </w:rPr>
              <w:t>pengguna</w:t>
            </w:r>
            <w:proofErr w:type="spellEnd"/>
            <w:r>
              <w:rPr>
                <w:rStyle w:val="Strong"/>
                <w:rFonts w:ascii="Arial" w:hAnsi="Arial" w:cs="Arial"/>
                <w:b w:val="0"/>
                <w:sz w:val="22"/>
                <w:szCs w:val="22"/>
              </w:rPr>
              <w:t>.</w:t>
            </w:r>
          </w:p>
          <w:p w14:paraId="667F2F3D" w14:textId="71F6105D" w:rsidR="00976C1A" w:rsidRDefault="00976C1A" w:rsidP="00976C1A">
            <w:pPr>
              <w:pStyle w:val="NormalWeb"/>
              <w:numPr>
                <w:ilvl w:val="0"/>
                <w:numId w:val="13"/>
              </w:numPr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Style w:val="Strong"/>
                <w:rFonts w:ascii="Arial" w:hAnsi="Arial" w:cs="Arial"/>
                <w:b w:val="0"/>
                <w:sz w:val="22"/>
                <w:szCs w:val="22"/>
              </w:rPr>
              <w:t>Sambungkan</w:t>
            </w:r>
            <w:proofErr w:type="spellEnd"/>
            <w:r>
              <w:rPr>
                <w:rStyle w:val="Strong"/>
                <w:rFonts w:ascii="Arial" w:hAnsi="Arial" w:cs="Arial"/>
                <w:b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  <w:b w:val="0"/>
                <w:sz w:val="22"/>
                <w:szCs w:val="22"/>
              </w:rPr>
              <w:t>koding</w:t>
            </w:r>
            <w:proofErr w:type="spellEnd"/>
            <w:r>
              <w:rPr>
                <w:rStyle w:val="Strong"/>
                <w:rFonts w:ascii="Arial" w:hAnsi="Arial" w:cs="Arial"/>
                <w:b w:val="0"/>
                <w:sz w:val="22"/>
                <w:szCs w:val="22"/>
              </w:rPr>
              <w:t xml:space="preserve"> CSS </w:t>
            </w:r>
            <w:proofErr w:type="gramStart"/>
            <w:r>
              <w:rPr>
                <w:rStyle w:val="Strong"/>
                <w:rFonts w:ascii="Arial" w:hAnsi="Arial" w:cs="Arial"/>
                <w:b w:val="0"/>
                <w:sz w:val="22"/>
                <w:szCs w:val="22"/>
              </w:rPr>
              <w:t>‘ link</w:t>
            </w:r>
            <w:proofErr w:type="gramEnd"/>
            <w:r>
              <w:rPr>
                <w:rStyle w:val="Strong"/>
                <w:rFonts w:ascii="Arial" w:hAnsi="Arial" w:cs="Arial"/>
                <w:b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  <w:b w:val="0"/>
                <w:sz w:val="22"/>
                <w:szCs w:val="22"/>
              </w:rPr>
              <w:t>href</w:t>
            </w:r>
            <w:proofErr w:type="spellEnd"/>
            <w:r>
              <w:rPr>
                <w:rStyle w:val="Strong"/>
                <w:rFonts w:ascii="Arial" w:hAnsi="Arial" w:cs="Arial"/>
                <w:b w:val="0"/>
                <w:sz w:val="22"/>
                <w:szCs w:val="22"/>
              </w:rPr>
              <w:t xml:space="preserve"> ‘ </w:t>
            </w:r>
            <w:proofErr w:type="spellStart"/>
            <w:r>
              <w:rPr>
                <w:rStyle w:val="Strong"/>
                <w:rFonts w:ascii="Arial" w:hAnsi="Arial" w:cs="Arial"/>
                <w:b w:val="0"/>
                <w:sz w:val="22"/>
                <w:szCs w:val="22"/>
              </w:rPr>
              <w:t>ke</w:t>
            </w:r>
            <w:proofErr w:type="spellEnd"/>
            <w:r>
              <w:rPr>
                <w:rStyle w:val="Strong"/>
                <w:rFonts w:ascii="Arial" w:hAnsi="Arial" w:cs="Arial"/>
                <w:b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  <w:b w:val="0"/>
                <w:sz w:val="22"/>
                <w:szCs w:val="22"/>
              </w:rPr>
              <w:t>koding</w:t>
            </w:r>
            <w:proofErr w:type="spellEnd"/>
            <w:r>
              <w:rPr>
                <w:rStyle w:val="Strong"/>
                <w:rFonts w:ascii="Arial" w:hAnsi="Arial" w:cs="Arial"/>
                <w:b w:val="0"/>
                <w:sz w:val="22"/>
                <w:szCs w:val="22"/>
              </w:rPr>
              <w:t>.</w:t>
            </w:r>
          </w:p>
          <w:p w14:paraId="46A4C156" w14:textId="77777777" w:rsidR="00B54042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</w:tc>
      </w:tr>
      <w:tr w:rsidR="00B54042" w14:paraId="0321ED26" w14:textId="77777777" w:rsidTr="001668C4">
        <w:trPr>
          <w:trHeight w:val="567"/>
        </w:trPr>
        <w:tc>
          <w:tcPr>
            <w:tcW w:w="9020" w:type="dxa"/>
            <w:vAlign w:val="center"/>
          </w:tcPr>
          <w:p w14:paraId="715C0F15" w14:textId="77777777" w:rsidR="00B54042" w:rsidRDefault="00B30747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7.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Rumusan</w:t>
            </w:r>
            <w:proofErr w:type="spellEnd"/>
          </w:p>
        </w:tc>
      </w:tr>
      <w:tr w:rsidR="00B54042" w14:paraId="21D6535B" w14:textId="77777777" w:rsidTr="00F44B2C">
        <w:trPr>
          <w:trHeight w:val="2330"/>
        </w:trPr>
        <w:tc>
          <w:tcPr>
            <w:tcW w:w="9020" w:type="dxa"/>
            <w:vAlign w:val="center"/>
          </w:tcPr>
          <w:p w14:paraId="122803CF" w14:textId="6373009B" w:rsidR="00B54042" w:rsidRDefault="00B30747">
            <w:pPr>
              <w:pStyle w:val="NormalWeb"/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Secara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keseluruhan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,</w:t>
            </w:r>
            <w:r w:rsidR="00976C1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976C1A"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 w:rsidR="00976C1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976C1A">
              <w:rPr>
                <w:rFonts w:ascii="Arial" w:hAnsi="Arial" w:cs="Arial"/>
                <w:sz w:val="22"/>
                <w:szCs w:val="22"/>
              </w:rPr>
              <w:t>dokumen</w:t>
            </w:r>
            <w:proofErr w:type="spellEnd"/>
            <w:r w:rsidR="00976C1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976C1A">
              <w:rPr>
                <w:rFonts w:ascii="Arial" w:hAnsi="Arial" w:cs="Arial"/>
                <w:sz w:val="22"/>
                <w:szCs w:val="22"/>
              </w:rPr>
              <w:t>ini</w:t>
            </w:r>
            <w:proofErr w:type="spellEnd"/>
            <w:r w:rsidR="00976C1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976C1A">
              <w:rPr>
                <w:rFonts w:ascii="Arial" w:hAnsi="Arial" w:cs="Arial"/>
                <w:sz w:val="22"/>
                <w:szCs w:val="22"/>
              </w:rPr>
              <w:t>pembangun</w:t>
            </w:r>
            <w:proofErr w:type="spellEnd"/>
            <w:r w:rsidR="00976C1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976C1A">
              <w:rPr>
                <w:rFonts w:ascii="Arial" w:hAnsi="Arial" w:cs="Arial"/>
                <w:sz w:val="22"/>
                <w:szCs w:val="22"/>
              </w:rPr>
              <w:t>dapat</w:t>
            </w:r>
            <w:proofErr w:type="spellEnd"/>
            <w:r w:rsidR="00976C1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976C1A">
              <w:rPr>
                <w:rFonts w:ascii="Arial" w:hAnsi="Arial" w:cs="Arial"/>
                <w:sz w:val="22"/>
                <w:szCs w:val="22"/>
              </w:rPr>
              <w:t>membina</w:t>
            </w:r>
            <w:proofErr w:type="spellEnd"/>
            <w:r w:rsidR="00976C1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976C1A">
              <w:rPr>
                <w:rFonts w:ascii="Arial" w:hAnsi="Arial" w:cs="Arial"/>
                <w:sz w:val="22"/>
                <w:szCs w:val="22"/>
              </w:rPr>
              <w:t>sistem</w:t>
            </w:r>
            <w:proofErr w:type="spellEnd"/>
            <w:r w:rsidR="00976C1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976C1A"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="00976C1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976C1A">
              <w:rPr>
                <w:rFonts w:ascii="Arial" w:hAnsi="Arial" w:cs="Arial"/>
                <w:sz w:val="22"/>
                <w:szCs w:val="22"/>
              </w:rPr>
              <w:t>pelajar</w:t>
            </w:r>
            <w:proofErr w:type="spellEnd"/>
            <w:r w:rsidR="00976C1A">
              <w:rPr>
                <w:rFonts w:ascii="Arial" w:hAnsi="Arial" w:cs="Arial"/>
                <w:sz w:val="22"/>
                <w:szCs w:val="22"/>
              </w:rPr>
              <w:t xml:space="preserve">, guru </w:t>
            </w:r>
            <w:proofErr w:type="spellStart"/>
            <w:r w:rsidR="00976C1A">
              <w:rPr>
                <w:rFonts w:ascii="Arial" w:hAnsi="Arial" w:cs="Arial"/>
                <w:sz w:val="22"/>
                <w:szCs w:val="22"/>
              </w:rPr>
              <w:t>penyelaras</w:t>
            </w:r>
            <w:proofErr w:type="spellEnd"/>
            <w:r w:rsidR="00976C1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976C1A">
              <w:rPr>
                <w:rFonts w:ascii="Arial" w:hAnsi="Arial" w:cs="Arial"/>
                <w:sz w:val="22"/>
                <w:szCs w:val="22"/>
              </w:rPr>
              <w:t>kelas</w:t>
            </w:r>
            <w:proofErr w:type="spellEnd"/>
            <w:r w:rsidR="00976C1A">
              <w:rPr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 w:rsidR="00976C1A">
              <w:rPr>
                <w:rFonts w:ascii="Arial" w:hAnsi="Arial" w:cs="Arial"/>
                <w:sz w:val="22"/>
                <w:szCs w:val="22"/>
              </w:rPr>
              <w:t>pentadbir</w:t>
            </w:r>
            <w:proofErr w:type="spellEnd"/>
            <w:r w:rsidR="00976C1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976C1A">
              <w:rPr>
                <w:rFonts w:ascii="Arial" w:hAnsi="Arial" w:cs="Arial"/>
                <w:sz w:val="22"/>
                <w:szCs w:val="22"/>
              </w:rPr>
              <w:t>sistem</w:t>
            </w:r>
            <w:proofErr w:type="spellEnd"/>
            <w:r w:rsidR="00976C1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976C1A"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="00976C1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976C1A">
              <w:rPr>
                <w:rFonts w:ascii="Arial" w:hAnsi="Arial" w:cs="Arial"/>
                <w:sz w:val="22"/>
                <w:szCs w:val="22"/>
              </w:rPr>
              <w:t>membolehkan</w:t>
            </w:r>
            <w:proofErr w:type="spellEnd"/>
            <w:r w:rsidR="00976C1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976C1A">
              <w:rPr>
                <w:rFonts w:ascii="Arial" w:hAnsi="Arial" w:cs="Arial"/>
                <w:sz w:val="22"/>
                <w:szCs w:val="22"/>
              </w:rPr>
              <w:t>pelajar</w:t>
            </w:r>
            <w:proofErr w:type="spellEnd"/>
            <w:r w:rsidR="00F44B2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F44B2C">
              <w:rPr>
                <w:rFonts w:ascii="Arial" w:hAnsi="Arial" w:cs="Arial"/>
                <w:sz w:val="22"/>
                <w:szCs w:val="22"/>
              </w:rPr>
              <w:t>mendaftar</w:t>
            </w:r>
            <w:proofErr w:type="spellEnd"/>
            <w:r w:rsidR="00F44B2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F44B2C">
              <w:rPr>
                <w:rFonts w:ascii="Arial" w:hAnsi="Arial" w:cs="Arial"/>
                <w:sz w:val="22"/>
                <w:szCs w:val="22"/>
              </w:rPr>
              <w:t>penyertaan</w:t>
            </w:r>
            <w:proofErr w:type="spellEnd"/>
            <w:r w:rsidR="00F44B2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F44B2C">
              <w:rPr>
                <w:rFonts w:ascii="Arial" w:hAnsi="Arial" w:cs="Arial"/>
                <w:sz w:val="22"/>
                <w:szCs w:val="22"/>
              </w:rPr>
              <w:t>aktiviti</w:t>
            </w:r>
            <w:proofErr w:type="spellEnd"/>
            <w:r w:rsidR="00F44B2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F44B2C">
              <w:rPr>
                <w:rFonts w:ascii="Arial" w:hAnsi="Arial" w:cs="Arial"/>
                <w:sz w:val="22"/>
                <w:szCs w:val="22"/>
              </w:rPr>
              <w:t>kelab</w:t>
            </w:r>
            <w:proofErr w:type="spellEnd"/>
            <w:r w:rsidR="00F44B2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F44B2C">
              <w:rPr>
                <w:rFonts w:ascii="Arial" w:hAnsi="Arial" w:cs="Arial"/>
                <w:sz w:val="22"/>
                <w:szCs w:val="22"/>
              </w:rPr>
              <w:t>secara</w:t>
            </w:r>
            <w:proofErr w:type="spellEnd"/>
            <w:r w:rsidR="00F44B2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F44B2C">
              <w:rPr>
                <w:rFonts w:ascii="Arial" w:hAnsi="Arial" w:cs="Arial"/>
                <w:sz w:val="22"/>
                <w:szCs w:val="22"/>
              </w:rPr>
              <w:t>dalam</w:t>
            </w:r>
            <w:proofErr w:type="spellEnd"/>
            <w:r w:rsidR="00F44B2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F44B2C">
              <w:rPr>
                <w:rFonts w:ascii="Arial" w:hAnsi="Arial" w:cs="Arial"/>
                <w:sz w:val="22"/>
                <w:szCs w:val="22"/>
              </w:rPr>
              <w:t>talian</w:t>
            </w:r>
            <w:proofErr w:type="spellEnd"/>
            <w:r w:rsidR="00F44B2C">
              <w:rPr>
                <w:rFonts w:ascii="Arial" w:hAnsi="Arial" w:cs="Arial"/>
                <w:sz w:val="22"/>
                <w:szCs w:val="22"/>
              </w:rPr>
              <w:t xml:space="preserve">. </w:t>
            </w:r>
            <w:proofErr w:type="spellStart"/>
            <w:r w:rsidR="00F44B2C">
              <w:rPr>
                <w:rFonts w:ascii="Arial" w:hAnsi="Arial" w:cs="Arial"/>
                <w:sz w:val="22"/>
                <w:szCs w:val="22"/>
              </w:rPr>
              <w:t>Sistem</w:t>
            </w:r>
            <w:proofErr w:type="spellEnd"/>
            <w:r w:rsidR="00F44B2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F44B2C">
              <w:rPr>
                <w:rFonts w:ascii="Arial" w:hAnsi="Arial" w:cs="Arial"/>
                <w:sz w:val="22"/>
                <w:szCs w:val="22"/>
              </w:rPr>
              <w:t>ini</w:t>
            </w:r>
            <w:proofErr w:type="spellEnd"/>
            <w:r w:rsidR="00F44B2C">
              <w:rPr>
                <w:rFonts w:ascii="Arial" w:hAnsi="Arial" w:cs="Arial"/>
                <w:sz w:val="22"/>
                <w:szCs w:val="22"/>
              </w:rPr>
              <w:t xml:space="preserve"> juga </w:t>
            </w:r>
            <w:proofErr w:type="spellStart"/>
            <w:r w:rsidR="00F44B2C">
              <w:rPr>
                <w:rFonts w:ascii="Arial" w:hAnsi="Arial" w:cs="Arial"/>
                <w:sz w:val="22"/>
                <w:szCs w:val="22"/>
              </w:rPr>
              <w:t>berfungsi</w:t>
            </w:r>
            <w:proofErr w:type="spellEnd"/>
            <w:r w:rsidR="00F44B2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F44B2C">
              <w:rPr>
                <w:rFonts w:ascii="Arial" w:hAnsi="Arial" w:cs="Arial"/>
                <w:sz w:val="22"/>
                <w:szCs w:val="22"/>
              </w:rPr>
              <w:t>sebagai</w:t>
            </w:r>
            <w:proofErr w:type="spellEnd"/>
            <w:r w:rsidR="00F44B2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F44B2C">
              <w:rPr>
                <w:rFonts w:ascii="Arial" w:hAnsi="Arial" w:cs="Arial"/>
                <w:sz w:val="22"/>
                <w:szCs w:val="22"/>
              </w:rPr>
              <w:t>pengurusan</w:t>
            </w:r>
            <w:proofErr w:type="spellEnd"/>
            <w:r w:rsidR="00F44B2C">
              <w:rPr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 w:rsidR="00F44B2C">
              <w:rPr>
                <w:rFonts w:ascii="Arial" w:hAnsi="Arial" w:cs="Arial"/>
                <w:sz w:val="22"/>
                <w:szCs w:val="22"/>
              </w:rPr>
              <w:t>pemantauan</w:t>
            </w:r>
            <w:proofErr w:type="spellEnd"/>
            <w:r w:rsidR="00F44B2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F44B2C">
              <w:rPr>
                <w:rFonts w:ascii="Arial" w:hAnsi="Arial" w:cs="Arial"/>
                <w:sz w:val="22"/>
                <w:szCs w:val="22"/>
              </w:rPr>
              <w:t>aktiviti</w:t>
            </w:r>
            <w:proofErr w:type="spellEnd"/>
            <w:r w:rsidR="00F44B2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F44B2C">
              <w:rPr>
                <w:rFonts w:ascii="Arial" w:hAnsi="Arial" w:cs="Arial"/>
                <w:sz w:val="22"/>
                <w:szCs w:val="22"/>
              </w:rPr>
              <w:t>pelajar</w:t>
            </w:r>
            <w:proofErr w:type="spellEnd"/>
            <w:r w:rsidR="00F44B2C">
              <w:rPr>
                <w:rFonts w:ascii="Arial" w:hAnsi="Arial" w:cs="Arial"/>
                <w:sz w:val="22"/>
                <w:szCs w:val="22"/>
              </w:rPr>
              <w:t xml:space="preserve"> oleh </w:t>
            </w:r>
            <w:proofErr w:type="spellStart"/>
            <w:r w:rsidR="00F44B2C">
              <w:rPr>
                <w:rFonts w:ascii="Arial" w:hAnsi="Arial" w:cs="Arial"/>
                <w:sz w:val="22"/>
                <w:szCs w:val="22"/>
              </w:rPr>
              <w:t>pihak</w:t>
            </w:r>
            <w:proofErr w:type="spellEnd"/>
            <w:r w:rsidR="00F44B2C">
              <w:rPr>
                <w:rFonts w:ascii="Arial" w:hAnsi="Arial" w:cs="Arial"/>
                <w:sz w:val="22"/>
                <w:szCs w:val="22"/>
              </w:rPr>
              <w:t xml:space="preserve"> kolej.</w:t>
            </w:r>
            <w:bookmarkStart w:id="0" w:name="_GoBack"/>
            <w:bookmarkEnd w:id="0"/>
          </w:p>
          <w:p w14:paraId="5FE22225" w14:textId="77777777" w:rsidR="00B54042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  <w:p w14:paraId="59A5BB7E" w14:textId="77777777" w:rsidR="00B54042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  <w:p w14:paraId="5021E929" w14:textId="77777777" w:rsidR="00B54042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</w:tc>
      </w:tr>
    </w:tbl>
    <w:p w14:paraId="5E660223" w14:textId="77777777" w:rsidR="00B54042" w:rsidRDefault="00B54042">
      <w:pPr>
        <w:widowControl/>
        <w:spacing w:line="360" w:lineRule="auto"/>
      </w:pPr>
    </w:p>
    <w:sectPr w:rsidR="00B54042">
      <w:headerReference w:type="default" r:id="rId7"/>
      <w:footerReference w:type="default" r:id="rId8"/>
      <w:type w:val="continuous"/>
      <w:pgSz w:w="11910" w:h="16840"/>
      <w:pgMar w:top="1440" w:right="1440" w:bottom="1440" w:left="1440" w:header="998" w:footer="107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AD915" w14:textId="77777777" w:rsidR="00B30747" w:rsidRDefault="00B30747">
      <w:r>
        <w:separator/>
      </w:r>
    </w:p>
  </w:endnote>
  <w:endnote w:type="continuationSeparator" w:id="0">
    <w:p w14:paraId="1F5EED25" w14:textId="77777777" w:rsidR="00B30747" w:rsidRDefault="00B307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AC0CDF" w14:textId="77777777" w:rsidR="00B54042" w:rsidRDefault="00B30747">
    <w:pPr>
      <w:pStyle w:val="Footer"/>
      <w:rPr>
        <w:sz w:val="16"/>
        <w:szCs w:val="16"/>
      </w:rPr>
    </w:pPr>
    <w:r>
      <w:rPr>
        <w:sz w:val="16"/>
        <w:szCs w:val="16"/>
      </w:rPr>
      <w:t xml:space="preserve">LP, </w:t>
    </w:r>
    <w:proofErr w:type="spellStart"/>
    <w:r>
      <w:rPr>
        <w:sz w:val="16"/>
        <w:szCs w:val="16"/>
      </w:rPr>
      <w:t>Edisi</w:t>
    </w:r>
    <w:proofErr w:type="spellEnd"/>
    <w:r>
      <w:rPr>
        <w:sz w:val="16"/>
        <w:szCs w:val="16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E2B1AC" w14:textId="77777777" w:rsidR="00B30747" w:rsidRDefault="00B30747">
      <w:r>
        <w:separator/>
      </w:r>
    </w:p>
  </w:footnote>
  <w:footnote w:type="continuationSeparator" w:id="0">
    <w:p w14:paraId="2096AECD" w14:textId="77777777" w:rsidR="00B30747" w:rsidRDefault="00B307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985D9E" w14:textId="77777777" w:rsidR="00B54042" w:rsidRDefault="00B30747">
    <w:pPr>
      <w:pStyle w:val="Header"/>
      <w:wordWrap w:val="0"/>
      <w:jc w:val="right"/>
      <w:rPr>
        <w:b/>
        <w:bCs/>
      </w:rPr>
    </w:pPr>
    <w:r>
      <w:rPr>
        <w:b/>
        <w:bCs/>
      </w:rPr>
      <w:t>Lampiran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D7783E4"/>
    <w:multiLevelType w:val="singleLevel"/>
    <w:tmpl w:val="BD7783E4"/>
    <w:lvl w:ilvl="0">
      <w:start w:val="4"/>
      <w:numFmt w:val="decimal"/>
      <w:suff w:val="space"/>
      <w:lvlText w:val="%1."/>
      <w:lvlJc w:val="left"/>
    </w:lvl>
  </w:abstractNum>
  <w:abstractNum w:abstractNumId="1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"/>
      <w:lvlJc w:val="left"/>
      <w:pPr>
        <w:tabs>
          <w:tab w:val="left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"/>
      <w:lvlJc w:val="left"/>
      <w:pPr>
        <w:tabs>
          <w:tab w:val="left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FA3336F"/>
    <w:multiLevelType w:val="singleLevel"/>
    <w:tmpl w:val="0FA3336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12" w15:restartNumberingAfterBreak="0">
    <w:nsid w:val="5EFD5F3A"/>
    <w:multiLevelType w:val="hybridMultilevel"/>
    <w:tmpl w:val="2F38DC64"/>
    <w:lvl w:ilvl="0" w:tplc="FC144D76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11"/>
  </w:num>
  <w:num w:numId="12">
    <w:abstractNumId w:val="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FB5"/>
    <w:rsid w:val="00003272"/>
    <w:rsid w:val="00025329"/>
    <w:rsid w:val="000409C2"/>
    <w:rsid w:val="000424BF"/>
    <w:rsid w:val="00047172"/>
    <w:rsid w:val="00056B40"/>
    <w:rsid w:val="000611C7"/>
    <w:rsid w:val="0007314F"/>
    <w:rsid w:val="00073703"/>
    <w:rsid w:val="00075A32"/>
    <w:rsid w:val="00087F39"/>
    <w:rsid w:val="00090540"/>
    <w:rsid w:val="00091019"/>
    <w:rsid w:val="000A1915"/>
    <w:rsid w:val="000A1CA4"/>
    <w:rsid w:val="000A2127"/>
    <w:rsid w:val="000B59D9"/>
    <w:rsid w:val="000C3A7B"/>
    <w:rsid w:val="000C3E5B"/>
    <w:rsid w:val="000C56E0"/>
    <w:rsid w:val="000D5F5B"/>
    <w:rsid w:val="000E788B"/>
    <w:rsid w:val="001018F2"/>
    <w:rsid w:val="00107862"/>
    <w:rsid w:val="001079D3"/>
    <w:rsid w:val="001438C4"/>
    <w:rsid w:val="001455E1"/>
    <w:rsid w:val="00147578"/>
    <w:rsid w:val="001516AC"/>
    <w:rsid w:val="00151A6E"/>
    <w:rsid w:val="001537EC"/>
    <w:rsid w:val="00156E4F"/>
    <w:rsid w:val="00160916"/>
    <w:rsid w:val="001668C4"/>
    <w:rsid w:val="0017414B"/>
    <w:rsid w:val="00175073"/>
    <w:rsid w:val="00193608"/>
    <w:rsid w:val="001A2719"/>
    <w:rsid w:val="001B154E"/>
    <w:rsid w:val="001B1A19"/>
    <w:rsid w:val="001B4DDB"/>
    <w:rsid w:val="001C4874"/>
    <w:rsid w:val="001C4EA7"/>
    <w:rsid w:val="001C7ACA"/>
    <w:rsid w:val="001E2313"/>
    <w:rsid w:val="001E4B97"/>
    <w:rsid w:val="002008BD"/>
    <w:rsid w:val="0020669A"/>
    <w:rsid w:val="00207383"/>
    <w:rsid w:val="002152D1"/>
    <w:rsid w:val="00255C14"/>
    <w:rsid w:val="0026513C"/>
    <w:rsid w:val="00273812"/>
    <w:rsid w:val="00274CD2"/>
    <w:rsid w:val="00283541"/>
    <w:rsid w:val="00285D27"/>
    <w:rsid w:val="002C431A"/>
    <w:rsid w:val="002C53CD"/>
    <w:rsid w:val="002D10A7"/>
    <w:rsid w:val="002D362C"/>
    <w:rsid w:val="002D514C"/>
    <w:rsid w:val="002E3166"/>
    <w:rsid w:val="002F56EF"/>
    <w:rsid w:val="00323D56"/>
    <w:rsid w:val="00327BB3"/>
    <w:rsid w:val="00333555"/>
    <w:rsid w:val="00346A97"/>
    <w:rsid w:val="0037507B"/>
    <w:rsid w:val="00391E49"/>
    <w:rsid w:val="00393085"/>
    <w:rsid w:val="003937DB"/>
    <w:rsid w:val="003A1D57"/>
    <w:rsid w:val="003A579E"/>
    <w:rsid w:val="003A785F"/>
    <w:rsid w:val="003B6FDA"/>
    <w:rsid w:val="003C0318"/>
    <w:rsid w:val="003D4EC0"/>
    <w:rsid w:val="003E40F2"/>
    <w:rsid w:val="0041250E"/>
    <w:rsid w:val="00412D0D"/>
    <w:rsid w:val="00413C3F"/>
    <w:rsid w:val="004142D7"/>
    <w:rsid w:val="00415D2B"/>
    <w:rsid w:val="00420D82"/>
    <w:rsid w:val="004236F2"/>
    <w:rsid w:val="00431DD5"/>
    <w:rsid w:val="00432FA1"/>
    <w:rsid w:val="00436420"/>
    <w:rsid w:val="00440381"/>
    <w:rsid w:val="0044066A"/>
    <w:rsid w:val="00450BEB"/>
    <w:rsid w:val="00485F1A"/>
    <w:rsid w:val="00494211"/>
    <w:rsid w:val="0049426C"/>
    <w:rsid w:val="004B3EBF"/>
    <w:rsid w:val="004C330E"/>
    <w:rsid w:val="004C4884"/>
    <w:rsid w:val="004F009A"/>
    <w:rsid w:val="004F6ECB"/>
    <w:rsid w:val="00522483"/>
    <w:rsid w:val="00522ED9"/>
    <w:rsid w:val="00524D3C"/>
    <w:rsid w:val="00527FAD"/>
    <w:rsid w:val="00537527"/>
    <w:rsid w:val="00544FB6"/>
    <w:rsid w:val="00551535"/>
    <w:rsid w:val="00552379"/>
    <w:rsid w:val="005538E8"/>
    <w:rsid w:val="00572077"/>
    <w:rsid w:val="0057752F"/>
    <w:rsid w:val="005817CB"/>
    <w:rsid w:val="00587E46"/>
    <w:rsid w:val="005A18C2"/>
    <w:rsid w:val="005C5359"/>
    <w:rsid w:val="005C6728"/>
    <w:rsid w:val="005C740B"/>
    <w:rsid w:val="005D1F05"/>
    <w:rsid w:val="005F157D"/>
    <w:rsid w:val="005F6EBD"/>
    <w:rsid w:val="00601A6E"/>
    <w:rsid w:val="0061421B"/>
    <w:rsid w:val="00616660"/>
    <w:rsid w:val="00621B8B"/>
    <w:rsid w:val="00647761"/>
    <w:rsid w:val="00650D67"/>
    <w:rsid w:val="006616B7"/>
    <w:rsid w:val="00680EAD"/>
    <w:rsid w:val="00683215"/>
    <w:rsid w:val="006A58CC"/>
    <w:rsid w:val="006C55BC"/>
    <w:rsid w:val="006C7167"/>
    <w:rsid w:val="006C72C5"/>
    <w:rsid w:val="006D0DC3"/>
    <w:rsid w:val="006D1FB5"/>
    <w:rsid w:val="00700152"/>
    <w:rsid w:val="0070156D"/>
    <w:rsid w:val="00704C6A"/>
    <w:rsid w:val="0070587D"/>
    <w:rsid w:val="007058BF"/>
    <w:rsid w:val="007165B5"/>
    <w:rsid w:val="0071770D"/>
    <w:rsid w:val="0075670E"/>
    <w:rsid w:val="007663EB"/>
    <w:rsid w:val="00766859"/>
    <w:rsid w:val="00771AF7"/>
    <w:rsid w:val="00773F11"/>
    <w:rsid w:val="007744D2"/>
    <w:rsid w:val="00796097"/>
    <w:rsid w:val="007A0EA4"/>
    <w:rsid w:val="007A5BA5"/>
    <w:rsid w:val="007A689E"/>
    <w:rsid w:val="007D1DE3"/>
    <w:rsid w:val="007E14EB"/>
    <w:rsid w:val="007E45B8"/>
    <w:rsid w:val="00812AFB"/>
    <w:rsid w:val="00814242"/>
    <w:rsid w:val="00817DFD"/>
    <w:rsid w:val="0082095E"/>
    <w:rsid w:val="00826A4E"/>
    <w:rsid w:val="00833C86"/>
    <w:rsid w:val="008363C0"/>
    <w:rsid w:val="00837C7D"/>
    <w:rsid w:val="00846AFF"/>
    <w:rsid w:val="00867601"/>
    <w:rsid w:val="00880FC3"/>
    <w:rsid w:val="0089620F"/>
    <w:rsid w:val="008A2042"/>
    <w:rsid w:val="008C369B"/>
    <w:rsid w:val="008D7EA2"/>
    <w:rsid w:val="008E709C"/>
    <w:rsid w:val="009010DA"/>
    <w:rsid w:val="00902C4B"/>
    <w:rsid w:val="009116D0"/>
    <w:rsid w:val="00914A62"/>
    <w:rsid w:val="0093466D"/>
    <w:rsid w:val="0094085A"/>
    <w:rsid w:val="00940956"/>
    <w:rsid w:val="00940A77"/>
    <w:rsid w:val="00941451"/>
    <w:rsid w:val="009625DC"/>
    <w:rsid w:val="00963E78"/>
    <w:rsid w:val="00972E5E"/>
    <w:rsid w:val="00976C1A"/>
    <w:rsid w:val="0098198A"/>
    <w:rsid w:val="00982DA7"/>
    <w:rsid w:val="009939A5"/>
    <w:rsid w:val="009B0DA2"/>
    <w:rsid w:val="009B1631"/>
    <w:rsid w:val="009B57A7"/>
    <w:rsid w:val="009C1E5C"/>
    <w:rsid w:val="009D31E9"/>
    <w:rsid w:val="009D37CF"/>
    <w:rsid w:val="009D5DC3"/>
    <w:rsid w:val="009F2542"/>
    <w:rsid w:val="009F7BBA"/>
    <w:rsid w:val="00A00EA3"/>
    <w:rsid w:val="00A0555F"/>
    <w:rsid w:val="00A06981"/>
    <w:rsid w:val="00A21E8F"/>
    <w:rsid w:val="00A312FE"/>
    <w:rsid w:val="00A33F53"/>
    <w:rsid w:val="00A3609C"/>
    <w:rsid w:val="00A52809"/>
    <w:rsid w:val="00A56F99"/>
    <w:rsid w:val="00A70C06"/>
    <w:rsid w:val="00A7269C"/>
    <w:rsid w:val="00A851D2"/>
    <w:rsid w:val="00A85E80"/>
    <w:rsid w:val="00A907F6"/>
    <w:rsid w:val="00A91B71"/>
    <w:rsid w:val="00A96260"/>
    <w:rsid w:val="00A976F1"/>
    <w:rsid w:val="00AA343B"/>
    <w:rsid w:val="00AA4EEC"/>
    <w:rsid w:val="00AA50A7"/>
    <w:rsid w:val="00AA50E2"/>
    <w:rsid w:val="00AB27CB"/>
    <w:rsid w:val="00AB351F"/>
    <w:rsid w:val="00AC0266"/>
    <w:rsid w:val="00AC1930"/>
    <w:rsid w:val="00AC5E34"/>
    <w:rsid w:val="00AC786C"/>
    <w:rsid w:val="00AE5383"/>
    <w:rsid w:val="00AE7449"/>
    <w:rsid w:val="00B01D39"/>
    <w:rsid w:val="00B04882"/>
    <w:rsid w:val="00B107A7"/>
    <w:rsid w:val="00B12571"/>
    <w:rsid w:val="00B21152"/>
    <w:rsid w:val="00B228C4"/>
    <w:rsid w:val="00B30747"/>
    <w:rsid w:val="00B33FF8"/>
    <w:rsid w:val="00B3438C"/>
    <w:rsid w:val="00B37B16"/>
    <w:rsid w:val="00B47D35"/>
    <w:rsid w:val="00B53250"/>
    <w:rsid w:val="00B54042"/>
    <w:rsid w:val="00B567B8"/>
    <w:rsid w:val="00B624B7"/>
    <w:rsid w:val="00B63E24"/>
    <w:rsid w:val="00B800BD"/>
    <w:rsid w:val="00B81BFB"/>
    <w:rsid w:val="00B95B9C"/>
    <w:rsid w:val="00BA08C1"/>
    <w:rsid w:val="00BA405A"/>
    <w:rsid w:val="00BC1B3A"/>
    <w:rsid w:val="00BC7837"/>
    <w:rsid w:val="00BD2650"/>
    <w:rsid w:val="00BF1DB1"/>
    <w:rsid w:val="00BF206D"/>
    <w:rsid w:val="00BF23D4"/>
    <w:rsid w:val="00BF3F30"/>
    <w:rsid w:val="00C02BC5"/>
    <w:rsid w:val="00C10479"/>
    <w:rsid w:val="00C13B49"/>
    <w:rsid w:val="00C21264"/>
    <w:rsid w:val="00C248B7"/>
    <w:rsid w:val="00C2591C"/>
    <w:rsid w:val="00C350A0"/>
    <w:rsid w:val="00C50A7D"/>
    <w:rsid w:val="00C6188A"/>
    <w:rsid w:val="00C6470C"/>
    <w:rsid w:val="00C739E6"/>
    <w:rsid w:val="00C73FB6"/>
    <w:rsid w:val="00C85369"/>
    <w:rsid w:val="00CA33E9"/>
    <w:rsid w:val="00CB7E01"/>
    <w:rsid w:val="00CC152E"/>
    <w:rsid w:val="00CC540C"/>
    <w:rsid w:val="00CC751F"/>
    <w:rsid w:val="00CD0FB8"/>
    <w:rsid w:val="00CD5409"/>
    <w:rsid w:val="00CD6563"/>
    <w:rsid w:val="00CE5EBA"/>
    <w:rsid w:val="00CF49AF"/>
    <w:rsid w:val="00CF4E5F"/>
    <w:rsid w:val="00CF6E79"/>
    <w:rsid w:val="00D164A2"/>
    <w:rsid w:val="00D21635"/>
    <w:rsid w:val="00D30DF7"/>
    <w:rsid w:val="00D31A7D"/>
    <w:rsid w:val="00D3222A"/>
    <w:rsid w:val="00D34855"/>
    <w:rsid w:val="00D45B69"/>
    <w:rsid w:val="00D46DAE"/>
    <w:rsid w:val="00D52AD7"/>
    <w:rsid w:val="00D625A0"/>
    <w:rsid w:val="00D75267"/>
    <w:rsid w:val="00D767F3"/>
    <w:rsid w:val="00D84233"/>
    <w:rsid w:val="00D92184"/>
    <w:rsid w:val="00D97B82"/>
    <w:rsid w:val="00DA016D"/>
    <w:rsid w:val="00DB45C2"/>
    <w:rsid w:val="00DB750C"/>
    <w:rsid w:val="00DC6B80"/>
    <w:rsid w:val="00DD22AF"/>
    <w:rsid w:val="00DD50DA"/>
    <w:rsid w:val="00DD61B5"/>
    <w:rsid w:val="00DE3044"/>
    <w:rsid w:val="00DF0F4F"/>
    <w:rsid w:val="00DF14AF"/>
    <w:rsid w:val="00E06746"/>
    <w:rsid w:val="00E379E0"/>
    <w:rsid w:val="00E47BC1"/>
    <w:rsid w:val="00E47C09"/>
    <w:rsid w:val="00E503F6"/>
    <w:rsid w:val="00E548AA"/>
    <w:rsid w:val="00E57971"/>
    <w:rsid w:val="00E851FC"/>
    <w:rsid w:val="00EA0652"/>
    <w:rsid w:val="00EA4A14"/>
    <w:rsid w:val="00EA4D0B"/>
    <w:rsid w:val="00EB3032"/>
    <w:rsid w:val="00EC00D1"/>
    <w:rsid w:val="00EC29E2"/>
    <w:rsid w:val="00ED674A"/>
    <w:rsid w:val="00EE3557"/>
    <w:rsid w:val="00EF0A0F"/>
    <w:rsid w:val="00EF3633"/>
    <w:rsid w:val="00F17891"/>
    <w:rsid w:val="00F22B53"/>
    <w:rsid w:val="00F24E3A"/>
    <w:rsid w:val="00F44B2C"/>
    <w:rsid w:val="00F5017C"/>
    <w:rsid w:val="00F57D58"/>
    <w:rsid w:val="00F64C53"/>
    <w:rsid w:val="00F72DEB"/>
    <w:rsid w:val="00F82110"/>
    <w:rsid w:val="00F8223A"/>
    <w:rsid w:val="00FA2DDB"/>
    <w:rsid w:val="00FB5BEB"/>
    <w:rsid w:val="00FC5E4F"/>
    <w:rsid w:val="00FE3DCE"/>
    <w:rsid w:val="00FE56F5"/>
    <w:rsid w:val="07354BE2"/>
    <w:rsid w:val="0C4B4C3A"/>
    <w:rsid w:val="11BD75F7"/>
    <w:rsid w:val="146705D2"/>
    <w:rsid w:val="438A7CF5"/>
    <w:rsid w:val="4A324603"/>
    <w:rsid w:val="5DB239C4"/>
    <w:rsid w:val="607A0954"/>
    <w:rsid w:val="614A1101"/>
    <w:rsid w:val="7DEE3EC2"/>
    <w:rsid w:val="7E652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5D6BC6"/>
  <w15:docId w15:val="{7ECF10A7-1DE2-43E8-8495-C4170B28C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 w:qFormat="1"/>
    <w:lsdException w:name="index 2" w:semiHidden="1" w:unhideWhenUsed="1" w:qFormat="1"/>
    <w:lsdException w:name="index 3" w:semiHidden="1" w:unhideWhenUsed="1" w:qFormat="1"/>
    <w:lsdException w:name="index 4" w:semiHidden="1" w:unhideWhenUsed="1" w:qFormat="1"/>
    <w:lsdException w:name="index 5" w:semiHidden="1" w:unhideWhenUsed="1" w:qFormat="1"/>
    <w:lsdException w:name="index 6" w:semiHidden="1" w:unhideWhenUsed="1" w:qFormat="1"/>
    <w:lsdException w:name="index 7" w:semiHidden="1" w:unhideWhenUsed="1" w:qFormat="1"/>
    <w:lsdException w:name="index 8" w:semiHidden="1" w:unhideWhenUsed="1" w:qFormat="1"/>
    <w:lsdException w:name="index 9" w:semiHidden="1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 w:qFormat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 w:qFormat="1"/>
    <w:lsdException w:name="envelope return" w:semiHidden="1" w:unhideWhenUsed="1" w:qFormat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 w:qFormat="1"/>
    <w:lsdException w:name="macro" w:semiHidden="1" w:unhideWhenUsed="1" w:qFormat="1"/>
    <w:lsdException w:name="toa heading" w:semiHidden="1" w:unhideWhenUsed="1" w:qFormat="1"/>
    <w:lsdException w:name="List" w:semiHidden="1" w:unhideWhenUsed="1" w:qFormat="1"/>
    <w:lsdException w:name="List Bullet" w:semiHidden="1" w:unhideWhenUsed="1" w:qFormat="1"/>
    <w:lsdException w:name="List Number" w:semiHidden="1" w:unhideWhenUsed="1" w:qFormat="1"/>
    <w:lsdException w:name="List 2" w:semiHidden="1" w:unhideWhenUsed="1" w:qFormat="1"/>
    <w:lsdException w:name="List 3" w:semiHidden="1" w:unhideWhenUsed="1" w:qFormat="1"/>
    <w:lsdException w:name="List 4" w:semiHidden="1" w:unhideWhenUsed="1" w:qFormat="1"/>
    <w:lsdException w:name="List 5" w:semiHidden="1" w:unhideWhenUsed="1" w:qFormat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 w:qFormat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 w:qFormat="1"/>
    <w:lsdException w:name="List Number 5" w:semiHidden="1" w:unhideWhenUsed="1" w:qFormat="1"/>
    <w:lsdException w:name="Title" w:uiPriority="10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 w:qFormat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 w:qFormat="1"/>
    <w:lsdException w:name="List Continue 5" w:semiHidden="1" w:unhideWhenUsed="1" w:qFormat="1"/>
    <w:lsdException w:name="Message Header" w:semiHidden="1" w:unhideWhenUsed="1" w:qFormat="1"/>
    <w:lsdException w:name="Subtitle" w:uiPriority="11" w:qFormat="1"/>
    <w:lsdException w:name="Salutation" w:semiHidden="1" w:unhideWhenUsed="1" w:qFormat="1"/>
    <w:lsdException w:name="Date" w:semiHidden="1" w:unhideWhenUsed="1" w:qFormat="1"/>
    <w:lsdException w:name="Body Text First Indent" w:semiHidden="1" w:unhideWhenUsed="1" w:qFormat="1"/>
    <w:lsdException w:name="Body Text First Indent 2" w:semiHidden="1" w:unhideWhenUsed="1" w:qFormat="1"/>
    <w:lsdException w:name="Note Heading" w:semiHidden="1" w:unhideWhenUsed="1" w:qFormat="1"/>
    <w:lsdException w:name="Body Text 2" w:semiHidden="1" w:unhideWhenUsed="1" w:qFormat="1"/>
    <w:lsdException w:name="Body Text 3" w:semiHidden="1" w:unhideWhenUsed="1" w:qFormat="1"/>
    <w:lsdException w:name="Body Text Indent 2" w:semiHidden="1" w:unhideWhenUsed="1" w:qFormat="1"/>
    <w:lsdException w:name="Body Text Indent 3" w:semiHidden="1" w:unhideWhenUsed="1" w:qFormat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 w:qFormat="1"/>
    <w:lsdException w:name="E-mail Signature" w:semiHidden="1" w:unhideWhenUsed="1" w:qFormat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 w:qFormat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bidi="en-US"/>
    </w:rPr>
  </w:style>
  <w:style w:type="paragraph" w:styleId="Heading1">
    <w:name w:val="heading 1"/>
    <w:basedOn w:val="Normal"/>
    <w:link w:val="Heading1Char"/>
    <w:uiPriority w:val="9"/>
    <w:qFormat/>
    <w:pPr>
      <w:ind w:left="1264" w:hanging="525"/>
      <w:jc w:val="both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paragraph" w:styleId="BlockText">
    <w:name w:val="Block Text"/>
    <w:basedOn w:val="Normal"/>
    <w:uiPriority w:val="99"/>
    <w:semiHidden/>
    <w:unhideWhenUsed/>
    <w:qFormat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BodyText">
    <w:name w:val="Body Text"/>
    <w:basedOn w:val="Normal"/>
    <w:link w:val="BodyTextChar"/>
    <w:uiPriority w:val="1"/>
    <w:qFormat/>
    <w:pPr>
      <w:ind w:left="1821"/>
    </w:pPr>
    <w:rPr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semiHidden/>
    <w:unhideWhenUsed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qFormat/>
    <w:pPr>
      <w:ind w:left="0" w:firstLine="360"/>
    </w:pPr>
    <w:rPr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qFormat/>
    <w:pPr>
      <w:spacing w:after="120"/>
      <w:ind w:left="283"/>
    </w:p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qFormat/>
    <w:pPr>
      <w:spacing w:after="0"/>
      <w:ind w:left="360" w:firstLine="360"/>
    </w:pPr>
  </w:style>
  <w:style w:type="paragraph" w:styleId="BodyTextIndent2">
    <w:name w:val="Body Text Indent 2"/>
    <w:basedOn w:val="Normal"/>
    <w:link w:val="BodyTextIndent2Char"/>
    <w:uiPriority w:val="99"/>
    <w:semiHidden/>
    <w:unhideWhenUsed/>
    <w:qFormat/>
    <w:pPr>
      <w:spacing w:after="120" w:line="480" w:lineRule="auto"/>
      <w:ind w:left="283"/>
    </w:pPr>
  </w:style>
  <w:style w:type="paragraph" w:styleId="BodyTextIndent3">
    <w:name w:val="Body Text Indent 3"/>
    <w:basedOn w:val="Normal"/>
    <w:link w:val="BodyTextIndent3Char"/>
    <w:uiPriority w:val="99"/>
    <w:semiHidden/>
    <w:unhideWhenUsed/>
    <w:qFormat/>
    <w:pPr>
      <w:spacing w:after="120"/>
      <w:ind w:left="283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qFormat/>
    <w:pPr>
      <w:ind w:left="4252"/>
    </w:p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  <w:qFormat/>
  </w:style>
  <w:style w:type="paragraph" w:styleId="DocumentMap">
    <w:name w:val="Document Map"/>
    <w:basedOn w:val="Normal"/>
    <w:link w:val="DocumentMapChar"/>
    <w:uiPriority w:val="99"/>
    <w:semiHidden/>
    <w:unhideWhenUsed/>
    <w:qFormat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qFormat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qFormat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qFormat/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qFormat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TMLAddress">
    <w:name w:val="HTML Address"/>
    <w:basedOn w:val="Normal"/>
    <w:link w:val="HTMLAddressChar"/>
    <w:uiPriority w:val="99"/>
    <w:semiHidden/>
    <w:unhideWhenUsed/>
    <w:qFormat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qFormat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qFormat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qFormat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qFormat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qFormat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qFormat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qFormat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qFormat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qFormat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qFormat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qFormat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qFormat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qFormat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qFormat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qFormat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qFormat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qFormat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qFormat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qFormat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qFormat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qFormat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qFormat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qFormat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qFormat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qFormat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qFormat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qFormat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semiHidden/>
    <w:unhideWhenUsed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</w:pPr>
    <w:rPr>
      <w:rFonts w:ascii="Consolas" w:eastAsia="Arial" w:hAnsi="Consolas" w:cs="Arial"/>
      <w:lang w:bidi="en-US"/>
    </w:rPr>
  </w:style>
  <w:style w:type="paragraph" w:styleId="MessageHeader">
    <w:name w:val="Message Header"/>
    <w:basedOn w:val="Normal"/>
    <w:link w:val="MessageHeaderChar"/>
    <w:uiPriority w:val="99"/>
    <w:semiHidden/>
    <w:unhideWhenUsed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paragraph" w:styleId="NormalWeb">
    <w:name w:val="Normal (Web)"/>
    <w:basedOn w:val="Normal"/>
    <w:uiPriority w:val="99"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MY" w:eastAsia="en-MY" w:bidi="ar-SA"/>
    </w:rPr>
  </w:style>
  <w:style w:type="paragraph" w:styleId="NormalIndent">
    <w:name w:val="Normal Indent"/>
    <w:basedOn w:val="Normal"/>
    <w:uiPriority w:val="99"/>
    <w:semiHidden/>
    <w:unhideWhenUsed/>
    <w:qFormat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qFormat/>
  </w:style>
  <w:style w:type="paragraph" w:styleId="PlainText">
    <w:name w:val="Plain Text"/>
    <w:basedOn w:val="Normal"/>
    <w:link w:val="PlainTextChar"/>
    <w:uiPriority w:val="99"/>
    <w:semiHidden/>
    <w:unhideWhenUsed/>
    <w:qFormat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qFormat/>
  </w:style>
  <w:style w:type="paragraph" w:styleId="Signature">
    <w:name w:val="Signature"/>
    <w:basedOn w:val="Normal"/>
    <w:link w:val="SignatureChar"/>
    <w:uiPriority w:val="99"/>
    <w:semiHidden/>
    <w:unhideWhenUsed/>
    <w:qFormat/>
    <w:pPr>
      <w:ind w:left="4252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Theme="minorHAnsi" w:eastAsiaTheme="minorEastAsia" w:hAnsiTheme="minorHAnsi" w:cstheme="minorBidi"/>
      <w:color w:val="595959" w:themeColor="text1" w:themeTint="A6"/>
      <w:spacing w:val="15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Authorities">
    <w:name w:val="table of authorities"/>
    <w:basedOn w:val="Normal"/>
    <w:next w:val="Normal"/>
    <w:uiPriority w:val="99"/>
    <w:semiHidden/>
    <w:unhideWhenUsed/>
    <w:qFormat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qFormat/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qFormat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qFormat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qFormat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qFormat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qFormat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qFormat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qFormat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qFormat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qFormat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qFormat/>
    <w:pPr>
      <w:spacing w:after="100"/>
      <w:ind w:left="1760"/>
    </w:pPr>
  </w:style>
  <w:style w:type="paragraph" w:styleId="ListParagraph">
    <w:name w:val="List Paragraph"/>
    <w:basedOn w:val="Normal"/>
    <w:qFormat/>
    <w:pPr>
      <w:ind w:left="182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Arial" w:eastAsia="Arial" w:hAnsi="Arial" w:cs="Arial"/>
      <w:lang w:bidi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Arial" w:eastAsia="Arial" w:hAnsi="Arial" w:cs="Arial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Arial" w:eastAsia="Arial" w:hAnsi="Arial" w:cs="Arial"/>
      <w:b/>
      <w:bCs/>
      <w:sz w:val="24"/>
      <w:szCs w:val="24"/>
      <w:lang w:bidi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Arial" w:hAnsi="Segoe UI" w:cs="Segoe UI"/>
      <w:sz w:val="18"/>
      <w:szCs w:val="18"/>
      <w:lang w:bidi="en-US"/>
    </w:rPr>
  </w:style>
  <w:style w:type="paragraph" w:customStyle="1" w:styleId="Bibliography1">
    <w:name w:val="Bibliography1"/>
    <w:basedOn w:val="Normal"/>
    <w:next w:val="Normal"/>
    <w:uiPriority w:val="37"/>
    <w:semiHidden/>
    <w:unhideWhenUsed/>
    <w:qFormat/>
  </w:style>
  <w:style w:type="character" w:customStyle="1" w:styleId="BodyText2Char">
    <w:name w:val="Body Text 2 Char"/>
    <w:basedOn w:val="DefaultParagraphFont"/>
    <w:link w:val="BodyText2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qFormat/>
    <w:rPr>
      <w:rFonts w:ascii="Arial" w:eastAsia="Arial" w:hAnsi="Arial" w:cs="Arial"/>
      <w:sz w:val="16"/>
      <w:szCs w:val="16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Arial" w:eastAsia="Arial" w:hAnsi="Arial" w:cs="Arial"/>
      <w:sz w:val="24"/>
      <w:szCs w:val="24"/>
      <w:lang w:bidi="en-US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qFormat/>
    <w:rPr>
      <w:rFonts w:ascii="Arial" w:eastAsia="Arial" w:hAnsi="Arial" w:cs="Arial"/>
      <w:sz w:val="24"/>
      <w:szCs w:val="24"/>
      <w:lang w:bidi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qFormat/>
    <w:rPr>
      <w:rFonts w:ascii="Arial" w:eastAsia="Arial" w:hAnsi="Arial" w:cs="Arial"/>
      <w:sz w:val="16"/>
      <w:szCs w:val="16"/>
      <w:lang w:bidi="en-US"/>
    </w:rPr>
  </w:style>
  <w:style w:type="character" w:customStyle="1" w:styleId="ClosingChar">
    <w:name w:val="Closing Char"/>
    <w:basedOn w:val="DefaultParagraphFont"/>
    <w:link w:val="Closing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rFonts w:ascii="Arial" w:eastAsia="Arial" w:hAnsi="Arial" w:cs="Arial"/>
      <w:sz w:val="20"/>
      <w:szCs w:val="20"/>
      <w:lang w:bidi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ascii="Arial" w:eastAsia="Arial" w:hAnsi="Arial" w:cs="Arial"/>
      <w:b/>
      <w:bCs/>
      <w:sz w:val="20"/>
      <w:szCs w:val="20"/>
      <w:lang w:bidi="en-US"/>
    </w:rPr>
  </w:style>
  <w:style w:type="character" w:customStyle="1" w:styleId="DateChar">
    <w:name w:val="Date Char"/>
    <w:basedOn w:val="DefaultParagraphFont"/>
    <w:link w:val="Date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Pr>
      <w:rFonts w:ascii="Segoe UI" w:eastAsia="Arial" w:hAnsi="Segoe UI" w:cs="Segoe UI"/>
      <w:sz w:val="16"/>
      <w:szCs w:val="16"/>
      <w:lang w:bidi="en-US"/>
    </w:r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Pr>
      <w:rFonts w:ascii="Arial" w:eastAsia="Arial" w:hAnsi="Arial" w:cs="Arial"/>
      <w:sz w:val="20"/>
      <w:szCs w:val="20"/>
      <w:lang w:bidi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rFonts w:ascii="Arial" w:eastAsia="Arial" w:hAnsi="Arial" w:cs="Arial"/>
      <w:sz w:val="20"/>
      <w:szCs w:val="20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i/>
      <w:iCs/>
      <w:color w:val="365F91" w:themeColor="accent1" w:themeShade="BF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  <w:lang w:bidi="en-US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qFormat/>
    <w:rPr>
      <w:rFonts w:ascii="Arial" w:eastAsia="Arial" w:hAnsi="Arial" w:cs="Arial"/>
      <w:i/>
      <w:iCs/>
      <w:lang w:bidi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nsolas" w:eastAsia="Arial" w:hAnsi="Consolas" w:cs="Arial"/>
      <w:sz w:val="20"/>
      <w:szCs w:val="20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rFonts w:ascii="Arial" w:eastAsia="Arial" w:hAnsi="Arial" w:cs="Arial"/>
      <w:i/>
      <w:iCs/>
      <w:color w:val="4F81BD" w:themeColor="accent1"/>
      <w:lang w:bidi="en-U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qFormat/>
    <w:rPr>
      <w:rFonts w:ascii="Consolas" w:eastAsia="Arial" w:hAnsi="Consolas" w:cs="Arial"/>
      <w:sz w:val="20"/>
      <w:szCs w:val="20"/>
      <w:lang w:bidi="en-US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qFormat/>
    <w:rPr>
      <w:rFonts w:asciiTheme="majorHAnsi" w:eastAsiaTheme="majorEastAsia" w:hAnsiTheme="majorHAnsi" w:cstheme="majorBidi"/>
      <w:sz w:val="24"/>
      <w:szCs w:val="24"/>
      <w:shd w:val="pct20" w:color="auto" w:fill="auto"/>
      <w:lang w:bidi="en-US"/>
    </w:rPr>
  </w:style>
  <w:style w:type="paragraph" w:styleId="NoSpacing">
    <w:name w:val="No Spacing"/>
    <w:uiPriority w:val="1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bidi="en-US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qFormat/>
    <w:rPr>
      <w:rFonts w:ascii="Consolas" w:eastAsia="Arial" w:hAnsi="Consolas" w:cs="Arial"/>
      <w:sz w:val="21"/>
      <w:szCs w:val="21"/>
      <w:lang w:bidi="en-US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="Arial" w:eastAsia="Arial" w:hAnsi="Arial" w:cs="Arial"/>
      <w:i/>
      <w:iCs/>
      <w:color w:val="404040" w:themeColor="text1" w:themeTint="BF"/>
      <w:lang w:bidi="en-US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SignatureChar">
    <w:name w:val="Signature Char"/>
    <w:basedOn w:val="DefaultParagraphFont"/>
    <w:link w:val="Signature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inorEastAsia"/>
      <w:color w:val="595959" w:themeColor="text1" w:themeTint="A6"/>
      <w:spacing w:val="15"/>
      <w:lang w:bidi="en-US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  <w:lang w:bidi="en-US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keepNext/>
      <w:keepLines/>
      <w:spacing w:before="24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saudara naim</dc:creator>
  <cp:lastModifiedBy>User</cp:lastModifiedBy>
  <cp:revision>5</cp:revision>
  <cp:lastPrinted>2025-07-23T11:22:00Z</cp:lastPrinted>
  <dcterms:created xsi:type="dcterms:W3CDTF">2025-08-12T04:11:00Z</dcterms:created>
  <dcterms:modified xsi:type="dcterms:W3CDTF">2026-05-19T04:27:00Z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2025-06-30T00:00:00Z</vt:filetime>
  </property>
  <property fmtid="{D5CDD505-2E9C-101B-9397-08002B2CF9AE}" pid="5" name="KSOProductBuildVer">
    <vt:lpwstr>1033-12.2.0.21931</vt:lpwstr>
  </property>
  <property fmtid="{D5CDD505-2E9C-101B-9397-08002B2CF9AE}" pid="6" name="ICV">
    <vt:lpwstr>22808D31D4CD4E938AAE838CD40688B7_12</vt:lpwstr>
  </property>
</Properties>
</file>
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4A2" w:rsidRDefault="009B5894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:rsidR="000814A2" w:rsidRDefault="000814A2"/>
    <w:p w:rsidR="000814A2" w:rsidRDefault="009B589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Ya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0814A2">
        <w:trPr>
          <w:trHeight w:val="558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Class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</w:t>
            </w:r>
            <w:r>
              <w:rPr>
                <w:rFonts w:ascii="Arial" w:hAnsi="Arial" w:cs="Arial"/>
                <w:sz w:val="24"/>
                <w:szCs w:val="24"/>
              </w:rPr>
              <w:t>equence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</w:t>
            </w:r>
            <w:r>
              <w:rPr>
                <w:rFonts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GitHub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rPr>
          <w:trHeight w:val="454"/>
        </w:trPr>
        <w:tc>
          <w:tcPr>
            <w:tcW w:w="675" w:type="dxa"/>
            <w:vAlign w:val="center"/>
          </w:tcPr>
          <w:p w:rsidR="000814A2" w:rsidRDefault="009B589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814A2" w:rsidRDefault="009B589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45081E" w:rsidP="0045081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</w:p>
        </w:tc>
        <w:tc>
          <w:tcPr>
            <w:tcW w:w="2160" w:type="dxa"/>
            <w:vAlign w:val="center"/>
          </w:tcPr>
          <w:p w:rsidR="000814A2" w:rsidRDefault="000814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814A2" w:rsidRDefault="000814A2">
      <w:pPr>
        <w:rPr>
          <w:rFonts w:ascii="Arial" w:hAnsi="Arial" w:cs="Arial"/>
          <w:sz w:val="24"/>
          <w:szCs w:val="24"/>
        </w:rPr>
      </w:pPr>
    </w:p>
    <w:p w:rsidR="000814A2" w:rsidRDefault="000814A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0814A2">
        <w:trPr>
          <w:trHeight w:val="585"/>
        </w:trPr>
        <w:tc>
          <w:tcPr>
            <w:tcW w:w="3834" w:type="dxa"/>
          </w:tcPr>
          <w:p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0814A2">
        <w:tc>
          <w:tcPr>
            <w:tcW w:w="3834" w:type="dxa"/>
          </w:tcPr>
          <w:p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14A2">
        <w:tc>
          <w:tcPr>
            <w:tcW w:w="3834" w:type="dxa"/>
          </w:tcPr>
          <w:p w:rsidR="000814A2" w:rsidRPr="0045081E" w:rsidRDefault="0045081E">
            <w:pPr>
              <w:rPr>
                <w:rFonts w:ascii="Arial" w:hAnsi="Arial" w:cs="Arial"/>
                <w:sz w:val="24"/>
                <w:szCs w:val="24"/>
              </w:rPr>
            </w:pPr>
            <w:r w:rsidRPr="0045081E">
              <w:rPr>
                <w:rFonts w:ascii="Arial" w:hAnsi="Arial" w:cs="Arial"/>
                <w:sz w:val="24"/>
                <w:szCs w:val="24"/>
              </w:rPr>
              <w:t xml:space="preserve">Nur </w:t>
            </w:r>
            <w:proofErr w:type="spellStart"/>
            <w:r w:rsidRPr="0045081E">
              <w:rPr>
                <w:rFonts w:ascii="Arial" w:hAnsi="Arial" w:cs="Arial"/>
                <w:sz w:val="24"/>
                <w:szCs w:val="24"/>
              </w:rPr>
              <w:t>Afrina</w:t>
            </w:r>
            <w:proofErr w:type="spellEnd"/>
            <w:r w:rsidRPr="004508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5081E">
              <w:rPr>
                <w:rFonts w:ascii="Arial" w:hAnsi="Arial" w:cs="Arial"/>
                <w:sz w:val="24"/>
                <w:szCs w:val="24"/>
              </w:rPr>
              <w:t>binti</w:t>
            </w:r>
            <w:proofErr w:type="spellEnd"/>
            <w:r w:rsidRPr="004508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5081E">
              <w:rPr>
                <w:rFonts w:ascii="Arial" w:hAnsi="Arial" w:cs="Arial"/>
                <w:sz w:val="24"/>
                <w:szCs w:val="24"/>
              </w:rPr>
              <w:t>Anuar</w:t>
            </w:r>
            <w:proofErr w:type="spellEnd"/>
          </w:p>
        </w:tc>
        <w:tc>
          <w:tcPr>
            <w:tcW w:w="1518" w:type="dxa"/>
          </w:tcPr>
          <w:p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814A2" w:rsidRDefault="004508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Ts. Mohamad Noor Fahmi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 Md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Yusoff</w:t>
            </w:r>
            <w:proofErr w:type="spellEnd"/>
            <w:r w:rsidR="009B589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814A2">
        <w:tc>
          <w:tcPr>
            <w:tcW w:w="3834" w:type="dxa"/>
          </w:tcPr>
          <w:p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45081E">
              <w:rPr>
                <w:rFonts w:ascii="Arial" w:hAnsi="Arial" w:cs="Arial"/>
                <w:sz w:val="24"/>
                <w:szCs w:val="24"/>
              </w:rPr>
              <w:t>19-05-2026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</w:p>
        </w:tc>
        <w:tc>
          <w:tcPr>
            <w:tcW w:w="1518" w:type="dxa"/>
          </w:tcPr>
          <w:p w:rsidR="000814A2" w:rsidRDefault="000814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814A2" w:rsidRDefault="009B58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</w:t>
            </w:r>
            <w:r w:rsidR="0045081E">
              <w:rPr>
                <w:rFonts w:ascii="Arial" w:hAnsi="Arial" w:cs="Arial"/>
                <w:sz w:val="24"/>
                <w:szCs w:val="24"/>
              </w:rPr>
              <w:t>: 19-05-2026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0814A2" w:rsidRDefault="000814A2">
      <w:pPr>
        <w:rPr>
          <w:rFonts w:ascii="Arial" w:hAnsi="Arial" w:cs="Arial"/>
          <w:sz w:val="24"/>
          <w:szCs w:val="24"/>
        </w:rPr>
      </w:pPr>
    </w:p>
    <w:p w:rsidR="000814A2" w:rsidRDefault="009B58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  <w:bookmarkStart w:id="0" w:name="_GoBack"/>
      <w:bookmarkEnd w:id="0"/>
    </w:p>
    <w:p w:rsidR="000814A2" w:rsidRDefault="009B58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:rsidR="000814A2" w:rsidRDefault="009B58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0814A2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894" w:rsidRDefault="009B5894">
      <w:pPr>
        <w:spacing w:line="240" w:lineRule="auto"/>
      </w:pPr>
      <w:r>
        <w:separator/>
      </w:r>
    </w:p>
  </w:endnote>
  <w:endnote w:type="continuationSeparator" w:id="0">
    <w:p w:rsidR="009B5894" w:rsidRDefault="009B5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14A2" w:rsidRDefault="009B5894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894" w:rsidRDefault="009B5894">
      <w:pPr>
        <w:spacing w:after="0"/>
      </w:pPr>
      <w:r>
        <w:separator/>
      </w:r>
    </w:p>
  </w:footnote>
  <w:footnote w:type="continuationSeparator" w:id="0">
    <w:p w:rsidR="009B5894" w:rsidRDefault="009B58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14A2" w:rsidRDefault="009B5894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4A2"/>
    <w:rsid w:val="00082906"/>
    <w:rsid w:val="0015074B"/>
    <w:rsid w:val="0029639D"/>
    <w:rsid w:val="00326F90"/>
    <w:rsid w:val="0045081E"/>
    <w:rsid w:val="008E03D8"/>
    <w:rsid w:val="00934A12"/>
    <w:rsid w:val="009B5894"/>
    <w:rsid w:val="00A85C51"/>
    <w:rsid w:val="00AA1D8D"/>
    <w:rsid w:val="00B47730"/>
    <w:rsid w:val="00CB0664"/>
    <w:rsid w:val="00CE7EE9"/>
    <w:rsid w:val="00D2648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4B4DF"/>
  <w14:defaultImageDpi w14:val="300"/>
  <w15:docId w15:val="{9CC7C34B-28E2-478C-81E3-92C5B6E2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3D39DF-1B48-4494-BAA7-FC1CF1836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6</cp:revision>
  <dcterms:created xsi:type="dcterms:W3CDTF">2013-12-23T23:15:00Z</dcterms:created>
  <dcterms:modified xsi:type="dcterms:W3CDTF">2026-05-19T04:14:00Z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